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15 wp14">
  <w:body>
    <w:p>
      <w:pPr>
        <w:spacing w:after="0" w:before="541" w:line="240" w:lineRule="auto"/>
      </w:pPr>
      <w:r>
        <w:rPr>
          <w:rFonts w:ascii="Calibri" w:hAnsi="Calibri"/>
          <w:b/>
          <w:i w:val="0"/>
          <w:sz w:val="24"/>
        </w:rPr>
        <w:t>PERSONAL LOAN</w:t>
      </w:r>
    </w:p>
    <w:p>
      <w:pPr>
        <w:tabs>
          <w:tab w:pos="1827" w:val="left"/>
          <w:tab w:pos="2844" w:val="left"/>
          <w:tab w:pos="5784" w:val="left"/>
          <w:tab w:pos="7393" w:val="left"/>
        </w:tabs>
        <w:spacing w:after="0" w:before="72" w:line="240" w:lineRule="auto"/>
      </w:pPr>
      <w:r>
        <w:rPr>
          <w:rFonts w:ascii="Calibri" w:hAnsi="Calibri"/>
          <w:b/>
          <w:i w:val="0"/>
          <w:sz w:val="14"/>
        </w:rPr>
        <w:t>Application Origin:</w:t>
      </w:r>
      <w:r>
        <w:tab/>
      </w:r>
      <w:r>
        <w:rPr>
          <w:rFonts w:ascii="Calibri" w:hAnsi="Calibri"/>
          <w:b w:val="0"/>
          <w:i w:val="0"/>
          <w:sz w:val="14"/>
        </w:rPr>
        <w:t xml:space="preserve"> Branch Name</w:t>
      </w:r>
      <w:r>
        <w:rPr>
          <w:rFonts w:hint="default"/>
          <w:b w:val="0"/>
          <w:i w:val="0"/>
          <w:sz w:val="14"/>
          <w:lang w:val="en-US"/>
        </w:rPr>
        <w:t xml:space="preserve">: </w:t>
      </w:r>
      <w:r>
        <w:rPr>
          <w:rFonts w:ascii="Calibri" w:hAnsi="Calibri"/>
          <w:sz w:val="14"/>
          <w:u w:val="single"/>
        </w:rPr>
        <w:t>Beirut Central Branch</w:t>
      </w:r>
      <w:r>
        <w:t xml:space="preserve"> </w:t>
      </w:r>
      <w:r>
        <w:rPr>
          <w:rFonts w:hint="default"/>
          <w:lang w:val="en-US"/>
        </w:rPr>
        <w:t xml:space="preserve"> - </w:t>
      </w:r>
      <w:r>
        <w:rPr>
          <w:rFonts w:ascii="Calibri" w:hAnsi="Calibri"/>
          <w:b w:val="0"/>
          <w:i w:val="0"/>
          <w:sz w:val="14"/>
        </w:rPr>
        <w:t xml:space="preserve"> Executor/CSO Bank ID</w:t>
      </w:r>
      <w:r>
        <w:rPr>
          <w:rFonts w:hint="default"/>
          <w:b w:val="0"/>
          <w:i w:val="0"/>
          <w:sz w:val="14"/>
          <w:lang w:val="en-US"/>
        </w:rPr>
        <w:t xml:space="preserve">: </w:t>
      </w:r>
      <w:r>
        <w:rPr>
          <w:rFonts w:ascii="Calibri" w:hAnsi="Calibri"/>
          <w:sz w:val="14"/>
          <w:u w:val="single"/>
        </w:rPr>
        <w:t>EMP-20458</w:t>
      </w:r>
    </w:p>
    <w:p>
      <w:pPr>
        <w:spacing w:after="0" w:before="112" w:line="240" w:lineRule="auto"/>
      </w:pPr>
      <w:r>
        <w:rPr>
          <w:rFonts w:ascii="Calibri" w:hAnsi="Calibri"/>
          <w:b/>
          <w:i w:val="0"/>
          <w:sz w:val="22"/>
        </w:rPr>
        <w:t>Loan Information</w:t>
      </w:r>
    </w:p>
    <w:p>
      <w:pPr>
        <w:tabs>
          <w:tab w:pos="1422" w:val="left"/>
        </w:tabs>
        <w:spacing w:after="0" w:before="26" w:line="240" w:lineRule="auto"/>
      </w:pPr>
      <w:r>
        <w:rPr>
          <w:rFonts w:ascii="Calibri" w:hAnsi="Calibri"/>
          <w:b w:val="0"/>
          <w:i w:val="0"/>
          <w:sz w:val="14"/>
        </w:rPr>
        <w:t>Applicant Bank ID</w:t>
      </w:r>
      <w:r>
        <w:rPr>
          <w:rFonts w:hint="default"/>
          <w:b w:val="0"/>
          <w:i w:val="0"/>
          <w:sz w:val="14"/>
          <w:lang w:val="en-US"/>
        </w:rPr>
        <w:t xml:space="preserve">: </w:t>
      </w:r>
      <w:r>
        <w:rPr>
          <w:rFonts w:ascii="Calibri" w:hAnsi="Calibri"/>
          <w:sz w:val="14"/>
          <w:u w:val="single"/>
        </w:rPr>
        <w:t>BID-99283746</w:t>
      </w:r>
    </w:p>
    <w:p>
      <w:pPr>
        <w:tabs>
          <w:tab w:pos="1829" w:val="left"/>
          <w:tab w:pos="3754" w:val="left"/>
          <w:tab w:pos="5795" w:val="left"/>
        </w:tabs>
        <w:spacing w:after="0" w:before="29" w:line="240" w:lineRule="auto"/>
      </w:pPr>
      <w:r>
        <w:rPr>
          <w:rFonts w:ascii="Calibri" w:hAnsi="Calibri"/>
          <w:b/>
          <w:i w:val="0"/>
          <w:sz w:val="14"/>
        </w:rPr>
        <w:t>Client Segmentation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 xml:space="preserve"> Bank Audi Payroll</w:t>
      </w:r>
      <w:r>
        <w:tab/>
      </w:r>
      <w:r>
        <w:rPr>
          <w:rFonts w:ascii="Calibri" w:hAnsi="Calibri"/>
          <w:b w:val="0"/>
          <w:i w:val="0"/>
          <w:sz w:val="14"/>
        </w:rPr>
        <w:t xml:space="preserve"> Non-Bank Audi Payroll</w:t>
      </w:r>
      <w:r>
        <w:tab/>
      </w:r>
      <w:r>
        <w:rPr>
          <w:rFonts w:ascii="Calibri" w:hAnsi="Calibri"/>
          <w:b w:val="0"/>
          <w:i w:val="0"/>
          <w:sz w:val="14"/>
        </w:rPr>
        <w:t xml:space="preserve"> Self-Employed</w:t>
      </w:r>
    </w:p>
    <w:p>
      <w:pPr>
        <w:tabs>
          <w:tab w:pos="1271" w:val="left"/>
          <w:tab w:pos="1829" w:val="left"/>
          <w:tab w:pos="2977" w:val="left"/>
          <w:tab w:pos="4536" w:val="left"/>
          <w:tab w:pos="5795" w:val="left"/>
          <w:tab w:pos="6696" w:val="left"/>
          <w:tab w:pos="7615" w:val="left"/>
          <w:tab w:pos="9389" w:val="left"/>
        </w:tabs>
        <w:spacing w:after="0" w:before="29" w:line="240" w:lineRule="auto"/>
        <w:rPr>
          <w:rFonts w:hint="default"/>
          <w:lang w:val="en-US"/>
        </w:rPr>
      </w:pPr>
      <w:r>
        <w:rPr>
          <w:rFonts w:ascii="Calibri" w:hAnsi="Calibri"/>
          <w:b/>
          <w:i w:val="0"/>
          <w:sz w:val="14"/>
        </w:rPr>
        <w:t>Loan Purpose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 xml:space="preserve"> Car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 xml:space="preserve"> Appliances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 xml:space="preserve"> Home Improvement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 xml:space="preserve"> Marriage</w:t>
      </w:r>
      <w:r>
        <w:tab/>
      </w:r>
      <w:r>
        <w:rPr>
          <w:rFonts w:ascii="Calibri" w:hAnsi="Calibri"/>
          <w:b w:val="0"/>
          <w:i w:val="0"/>
          <w:sz w:val="14"/>
        </w:rPr>
        <w:t xml:space="preserve"> Travel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 xml:space="preserve"> Education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 xml:space="preserve"> Special Tuition Financing      Medical Purpose</w:t>
      </w:r>
    </w:p>
    <w:p>
      <w:pPr>
        <w:tabs>
          <w:tab w:pos="3913" w:val="left"/>
          <w:tab w:pos="5227" w:val="left"/>
        </w:tabs>
        <w:spacing w:after="0" w:before="29" w:line="240" w:lineRule="auto"/>
      </w:pPr>
      <w:r>
        <w:rPr>
          <w:rFonts w:ascii="Calibri" w:hAnsi="Calibri"/>
          <w:b w:val="0"/>
          <w:i w:val="0"/>
          <w:sz w:val="14"/>
        </w:rPr>
        <w:t xml:space="preserve"> Down Payment Housing / Register Fees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 xml:space="preserve"> Other, Specify</w:t>
      </w:r>
      <w:r>
        <w:rPr>
          <w:rFonts w:hint="default"/>
          <w:b w:val="0"/>
          <w:i w:val="0"/>
          <w:sz w:val="14"/>
          <w:lang w:val="en-US"/>
        </w:rPr>
        <w:t xml:space="preserve">: </w:t>
      </w:r>
      <w:r>
        <w:rPr>
          <w:rFonts w:ascii="Calibri" w:hAnsi="Calibri"/>
          <w:sz w:val="14"/>
          <w:u w:val="single"/>
        </w:rPr>
        <w:t/>
      </w:r>
    </w:p>
    <w:p>
      <w:pPr>
        <w:tabs>
          <w:tab w:pos="1504" w:val="left"/>
          <w:tab w:pos="3736" w:val="left"/>
          <w:tab w:pos="4536" w:val="left"/>
          <w:tab w:pos="5980" w:val="left"/>
          <w:tab w:pos="6784" w:val="left"/>
          <w:tab w:pos="7317" w:val="left"/>
          <w:tab w:pos="8361" w:val="left"/>
          <w:tab w:pos="10436" w:val="left"/>
          <w:tab w:pos="10710" w:val="left"/>
        </w:tabs>
        <w:spacing w:after="0" w:before="59" w:line="240" w:lineRule="auto"/>
      </w:pPr>
      <w:r>
        <w:rPr>
          <w:rFonts w:ascii="Calibri" w:hAnsi="Calibri"/>
          <w:b/>
          <w:i w:val="0"/>
          <w:sz w:val="14"/>
        </w:rPr>
        <w:t>Amount Requested</w:t>
      </w:r>
      <w:r>
        <w:rPr>
          <w:rFonts w:hint="default"/>
          <w:b/>
          <w:i w:val="0"/>
          <w:sz w:val="14"/>
          <w:lang w:val="en-US"/>
        </w:rPr>
        <w:t xml:space="preserve">: </w:t>
      </w:r>
      <w:r>
        <w:rPr>
          <w:rFonts w:ascii="Calibri" w:hAnsi="Calibri"/>
          <w:sz w:val="14"/>
          <w:u w:val="single"/>
        </w:rPr>
        <w:t>25000</w:t>
      </w:r>
      <w:r>
        <w:rPr>
          <w:rFonts w:hint="default"/>
          <w:sz w:val="14"/>
          <w:u w:val="single"/>
          <w:lang w:val="en-US"/>
        </w:rPr>
        <w:t xml:space="preserve">             </w:t>
      </w:r>
      <w:r>
        <w:rPr>
          <w:rFonts w:ascii="Calibri" w:hAnsi="Calibri"/>
          <w:b/>
          <w:i w:val="0"/>
          <w:sz w:val="14"/>
        </w:rPr>
        <w:t>Loan Tenure</w:t>
      </w:r>
      <w:r>
        <w:rPr>
          <w:rFonts w:ascii="Calibri" w:hAnsi="Calibri"/>
          <w:b w:val="0"/>
          <w:i w:val="0"/>
          <w:sz w:val="14"/>
        </w:rPr>
        <w:t>(in Months)</w:t>
      </w:r>
      <w:r>
        <w:rPr>
          <w:rFonts w:hint="default"/>
          <w:b w:val="0"/>
          <w:i w:val="0"/>
          <w:sz w:val="14"/>
          <w:lang w:val="en-US"/>
        </w:rPr>
        <w:t xml:space="preserve">: </w:t>
      </w:r>
      <w:r>
        <w:rPr>
          <w:rFonts w:ascii="Calibri" w:hAnsi="Calibri"/>
          <w:sz w:val="14"/>
          <w:u w:val="single"/>
        </w:rPr>
        <w:t>48</w:t>
      </w:r>
      <w:r>
        <w:t xml:space="preserve"> </w:t>
      </w:r>
      <w:r>
        <w:rPr>
          <w:rFonts w:hint="default"/>
          <w:lang w:val="en-US"/>
        </w:rPr>
        <w:t xml:space="preserve">   </w:t>
      </w:r>
      <w:r>
        <w:rPr>
          <w:rFonts w:ascii="Calibri" w:hAnsi="Calibri"/>
          <w:b/>
          <w:i w:val="0"/>
          <w:sz w:val="14"/>
        </w:rPr>
        <w:t>Irrevocable Salary Domiciliation</w:t>
      </w:r>
      <w:r>
        <w:rPr>
          <w:rFonts w:ascii="Calibri" w:hAnsi="Calibri"/>
          <w:b w:val="0"/>
          <w:i w:val="0"/>
          <w:sz w:val="14"/>
        </w:rPr>
        <w:t>(Y/N)</w:t>
      </w:r>
      <w:r>
        <w:rPr>
          <w:rFonts w:hint="default"/>
          <w:b w:val="0"/>
          <w:i w:val="0"/>
          <w:sz w:val="14"/>
          <w:lang w:val="en-US"/>
        </w:rPr>
        <w:t xml:space="preserve">: </w:t>
      </w:r>
      <w:r>
        <w:rPr>
          <w:rFonts w:ascii="Calibri" w:hAnsi="Calibri"/>
          <w:sz w:val="14"/>
          <w:u w:val="single"/>
        </w:rPr>
        <w:t>Y</w:t>
      </w:r>
    </w:p>
    <w:p>
      <w:pPr>
        <w:tabs>
          <w:tab w:pos="1442" w:val="left"/>
          <w:tab w:pos="1799" w:val="left"/>
          <w:tab w:pos="4732" w:val="left"/>
          <w:tab w:pos="5815" w:val="left"/>
          <w:tab w:pos="6696" w:val="left"/>
          <w:tab w:pos="7615" w:val="left"/>
          <w:tab w:pos="8397" w:val="left"/>
          <w:tab w:pos="9939" w:val="left"/>
          <w:tab w:pos="10818" w:val="left"/>
        </w:tabs>
        <w:spacing w:after="0" w:before="28" w:line="240" w:lineRule="auto"/>
      </w:pPr>
      <w:r>
        <w:rPr>
          <w:rFonts w:ascii="Calibri" w:hAnsi="Calibri"/>
          <w:b/>
          <w:i w:val="0"/>
          <w:sz w:val="14"/>
        </w:rPr>
        <w:t>Collateral Amount</w:t>
      </w:r>
      <w:r>
        <w:rPr>
          <w:rFonts w:ascii="Calibri" w:hAnsi="Calibri"/>
          <w:b w:val="0"/>
          <w:i w:val="0"/>
          <w:sz w:val="14"/>
        </w:rPr>
        <w:t>(if any)</w:t>
      </w:r>
      <w:r>
        <w:rPr>
          <w:rFonts w:ascii="Calibri" w:hAnsi="Calibri"/>
          <w:sz w:val="14"/>
          <w:u w:val="single"/>
        </w:rPr>
        <w:t>5000</w:t>
      </w:r>
      <w:r>
        <w:t xml:space="preserve"> </w:t>
      </w:r>
      <w:r>
        <w:rPr>
          <w:rFonts w:ascii="Calibri" w:hAnsi="Calibri"/>
          <w:b/>
          <w:i w:val="0"/>
          <w:sz w:val="14"/>
        </w:rPr>
        <w:t>Guarantee Type</w:t>
      </w:r>
      <w:r>
        <w:rPr>
          <w:rFonts w:ascii="Calibri" w:hAnsi="Calibri"/>
          <w:b w:val="0"/>
          <w:i w:val="0"/>
          <w:sz w:val="14"/>
        </w:rPr>
        <w:t xml:space="preserve"> Mortgage Cash Co.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 xml:space="preserve"> Pledge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 xml:space="preserve"> Personal Guarantee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 xml:space="preserve"> Security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 xml:space="preserve"> None</w:t>
      </w:r>
    </w:p>
    <w:p>
      <w:pPr>
        <w:tabs>
          <w:tab w:pos="2671" w:val="left"/>
          <w:tab w:pos="3566" w:val="left"/>
          <w:tab w:pos="4746" w:val="left"/>
          <w:tab w:pos="6033" w:val="left"/>
          <w:tab w:pos="6164" w:val="left"/>
          <w:tab w:pos="7142" w:val="left"/>
        </w:tabs>
        <w:spacing w:after="0" w:before="57" w:line="240" w:lineRule="auto"/>
      </w:pPr>
      <w:r>
        <w:rPr>
          <w:rFonts w:ascii="Calibri" w:hAnsi="Calibri"/>
          <w:b/>
          <w:i w:val="0"/>
          <w:sz w:val="14"/>
        </w:rPr>
        <w:t>To Be Filled by the Bank:</w:t>
      </w:r>
      <w:r>
        <w:tab/>
      </w:r>
      <w:r>
        <w:rPr>
          <w:rFonts w:ascii="Calibri" w:hAnsi="Calibri"/>
          <w:b w:val="0"/>
          <w:i w:val="0"/>
          <w:sz w:val="14"/>
        </w:rPr>
        <w:t>Interest Rate</w:t>
      </w:r>
      <w:r>
        <w:rPr>
          <w:rFonts w:ascii="Calibri" w:hAnsi="Calibri"/>
          <w:sz w:val="14"/>
          <w:u w:val="single"/>
        </w:rPr>
        <w:t>8.5%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Effective Rate (APR)*</w:t>
      </w:r>
      <w:r>
        <w:rPr>
          <w:rFonts w:ascii="Calibri" w:hAnsi="Calibri"/>
          <w:sz w:val="14"/>
          <w:u w:val="single"/>
        </w:rPr>
        <w:t>9.2%</w:t>
      </w:r>
      <w:r>
        <w:rPr>
          <w:rFonts w:ascii="Calibri" w:hAnsi="Calibri"/>
          <w:b w:val="0"/>
          <w:i w:val="0"/>
          <w:sz w:val="14"/>
        </w:rPr>
        <w:t>* Annual Percentage Rate, as per BDL BASIC CIRC.NB.124 “Credit Transparency, Rules and Conditions”</w:t>
      </w:r>
    </w:p>
    <w:p>
      <w:pPr>
        <w:spacing w:after="0" w:before="112" w:line="240" w:lineRule="auto"/>
      </w:pPr>
      <w:r>
        <w:rPr>
          <w:rFonts w:ascii="Calibri" w:hAnsi="Calibri"/>
          <w:b/>
          <w:i w:val="0"/>
          <w:sz w:val="22"/>
        </w:rPr>
        <w:t>Personal Information</w:t>
      </w:r>
    </w:p>
    <w:p>
      <w:pPr>
        <w:tabs>
          <w:tab w:pos="938" w:val="left"/>
          <w:tab w:pos="2556" w:val="left"/>
          <w:tab w:pos="3567" w:val="left"/>
          <w:tab w:pos="5299" w:val="left"/>
          <w:tab w:pos="6478" w:val="left"/>
          <w:tab w:pos="7725" w:val="left"/>
          <w:tab w:pos="8765" w:val="left"/>
        </w:tabs>
        <w:spacing w:after="0" w:before="25" w:line="240" w:lineRule="auto"/>
      </w:pPr>
      <w:r>
        <w:rPr>
          <w:rFonts w:ascii="Calibri" w:hAnsi="Calibri"/>
          <w:b w:val="0"/>
          <w:i w:val="0"/>
          <w:sz w:val="14"/>
        </w:rPr>
        <w:t>First Name</w:t>
      </w:r>
      <w:r>
        <w:rPr>
          <w:rFonts w:hint="default"/>
          <w:b w:val="0"/>
          <w:i w:val="0"/>
          <w:sz w:val="14"/>
          <w:lang w:val="en-US"/>
        </w:rPr>
        <w:t xml:space="preserve">: </w:t>
      </w:r>
      <w:r>
        <w:rPr>
          <w:rFonts w:ascii="Calibri" w:hAnsi="Calibri"/>
          <w:sz w:val="14"/>
          <w:u w:val="single"/>
        </w:rPr>
        <w:t>Karim</w:t>
      </w:r>
      <w:r>
        <w:rPr>
          <w:rFonts w:hint="default"/>
          <w:sz w:val="14"/>
          <w:u w:val="single"/>
          <w:lang w:val="en-US"/>
        </w:rPr>
        <w:t xml:space="preserve"> </w:t>
      </w:r>
      <w:r>
        <w:rPr>
          <w:rFonts w:ascii="Calibri" w:hAnsi="Calibri"/>
          <w:b w:val="0"/>
          <w:i w:val="0"/>
          <w:sz w:val="14"/>
        </w:rPr>
        <w:t>Father’s Name</w:t>
      </w:r>
      <w:r>
        <w:rPr>
          <w:rFonts w:hint="default"/>
          <w:b w:val="0"/>
          <w:i w:val="0"/>
          <w:sz w:val="14"/>
          <w:lang w:val="en-US"/>
        </w:rPr>
        <w:t xml:space="preserve">: </w:t>
      </w:r>
      <w:r>
        <w:rPr>
          <w:rFonts w:ascii="Calibri" w:hAnsi="Calibri"/>
          <w:sz w:val="14"/>
          <w:u w:val="single"/>
        </w:rPr>
        <w:t>Michel</w:t>
      </w:r>
      <w:r>
        <w:rPr>
          <w:rFonts w:hint="default"/>
          <w:sz w:val="14"/>
          <w:u w:val="single"/>
          <w:lang w:val="en-US"/>
        </w:rPr>
        <w:t xml:space="preserve"> 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Last/Maiden Name</w:t>
      </w:r>
      <w:r>
        <w:rPr>
          <w:rFonts w:hint="default"/>
          <w:b w:val="0"/>
          <w:i w:val="0"/>
          <w:sz w:val="14"/>
          <w:lang w:val="en-US"/>
        </w:rPr>
        <w:t xml:space="preserve">: </w:t>
      </w:r>
      <w:r>
        <w:rPr>
          <w:rFonts w:ascii="Calibri" w:hAnsi="Calibri"/>
          <w:sz w:val="14"/>
          <w:u w:val="single"/>
        </w:rPr>
        <w:t>Nasser</w:t>
      </w:r>
      <w:r>
        <w:rPr>
          <w:rFonts w:hint="default"/>
          <w:sz w:val="14"/>
          <w:u w:val="single"/>
          <w:lang w:val="en-US"/>
        </w:rPr>
        <w:t xml:space="preserve">  </w:t>
      </w:r>
      <w:r>
        <w:rPr>
          <w:rFonts w:ascii="Calibri" w:hAnsi="Calibri"/>
          <w:b w:val="0"/>
          <w:i w:val="0"/>
          <w:sz w:val="14"/>
        </w:rPr>
        <w:t>Mother’s Name</w:t>
      </w:r>
      <w:r>
        <w:rPr>
          <w:rFonts w:hint="default"/>
          <w:b w:val="0"/>
          <w:i w:val="0"/>
          <w:sz w:val="14"/>
          <w:lang w:val="en-US"/>
        </w:rPr>
        <w:t xml:space="preserve">: </w:t>
      </w:r>
      <w:bookmarkStart w:id="0" w:name="_GoBack"/>
      <w:bookmarkEnd w:id="0"/>
      <w:r>
        <w:rPr>
          <w:rFonts w:ascii="Calibri" w:hAnsi="Calibri"/>
          <w:sz w:val="14"/>
          <w:u w:val="single"/>
        </w:rPr>
        <w:t>Huda Al-Amin</w:t>
      </w:r>
    </w:p>
    <w:p>
      <w:pPr>
        <w:tabs>
          <w:tab w:pos="508" w:val="left"/>
          <w:tab w:pos="1053" w:val="left"/>
          <w:tab w:pos="2502" w:val="left"/>
          <w:tab w:pos="3281" w:val="left"/>
          <w:tab w:pos="4969" w:val="left"/>
          <w:tab w:pos="5489" w:val="left"/>
          <w:tab w:pos="7307" w:val="left"/>
          <w:tab w:pos="8606" w:val="left"/>
          <w:tab w:pos="9320" w:val="left"/>
          <w:tab w:pos="10684" w:val="left"/>
        </w:tabs>
        <w:spacing w:after="0" w:before="23" w:line="240" w:lineRule="auto"/>
      </w:pPr>
      <w:r>
        <w:rPr>
          <w:rFonts w:ascii="Calibri" w:hAnsi="Calibri"/>
          <w:b w:val="0"/>
          <w:i w:val="0"/>
          <w:sz w:val="14"/>
        </w:rPr>
        <w:t>DOB(dd/mm/yy)</w:t>
      </w:r>
      <w:r>
        <w:rPr>
          <w:rFonts w:ascii="Calibri" w:hAnsi="Calibri"/>
          <w:sz w:val="14"/>
          <w:u w:val="single"/>
        </w:rPr>
        <w:t>15/03/88</w:t>
      </w:r>
      <w:r>
        <w:tab/>
      </w:r>
      <w:r>
        <w:rPr>
          <w:rFonts w:ascii="Calibri" w:hAnsi="Calibri"/>
          <w:b w:val="0"/>
          <w:i w:val="0"/>
          <w:sz w:val="14"/>
        </w:rPr>
        <w:t>Nationality</w:t>
      </w:r>
      <w:r>
        <w:rPr>
          <w:rFonts w:ascii="Calibri" w:hAnsi="Calibri"/>
          <w:sz w:val="14"/>
          <w:u w:val="single"/>
        </w:rPr>
        <w:t>Lebanese</w:t>
      </w:r>
      <w:r>
        <w:rPr>
          <w:rFonts w:ascii="Calibri" w:hAnsi="Calibri"/>
          <w:b w:val="0"/>
          <w:i w:val="0"/>
          <w:sz w:val="14"/>
        </w:rPr>
        <w:t>Gender</w:t>
      </w:r>
      <w:r>
        <w:rPr>
          <w:rFonts w:ascii="Calibri" w:hAnsi="Calibri"/>
          <w:sz w:val="14"/>
          <w:u w:val="single"/>
        </w:rPr>
        <w:t>Male</w:t>
      </w:r>
      <w:r>
        <w:rPr>
          <w:rFonts w:ascii="Calibri" w:hAnsi="Calibri"/>
          <w:b w:val="0"/>
          <w:i w:val="0"/>
          <w:sz w:val="14"/>
        </w:rPr>
        <w:t>Civil Register Nb.</w:t>
      </w:r>
      <w:r>
        <w:rPr>
          <w:rFonts w:ascii="Calibri" w:hAnsi="Calibri"/>
          <w:sz w:val="14"/>
          <w:u w:val="single"/>
        </w:rPr>
        <w:t>CR-458291</w:t>
      </w:r>
      <w:r>
        <w:rPr>
          <w:rFonts w:ascii="Calibri" w:hAnsi="Calibri"/>
          <w:b w:val="0"/>
          <w:i w:val="0"/>
          <w:sz w:val="14"/>
        </w:rPr>
        <w:t>Civil Register City</w:t>
      </w:r>
      <w:r>
        <w:rPr>
          <w:rFonts w:ascii="Calibri" w:hAnsi="Calibri"/>
          <w:sz w:val="14"/>
          <w:u w:val="single"/>
        </w:rPr>
        <w:t>Beirut</w:t>
      </w:r>
    </w:p>
    <w:p>
      <w:pPr>
        <w:tabs>
          <w:tab w:pos="1506" w:val="left"/>
          <w:tab w:pos="2619" w:val="left"/>
          <w:tab w:pos="3732" w:val="left"/>
          <w:tab w:pos="5172" w:val="left"/>
          <w:tab w:pos="6023" w:val="left"/>
          <w:tab w:pos="7594" w:val="left"/>
          <w:tab w:pos="8903" w:val="left"/>
          <w:tab w:pos="9018" w:val="left"/>
        </w:tabs>
        <w:spacing w:after="0" w:before="23" w:line="240" w:lineRule="auto"/>
      </w:pPr>
      <w:r>
        <w:rPr>
          <w:rFonts w:ascii="Calibri" w:hAnsi="Calibri"/>
          <w:b w:val="0"/>
          <w:i w:val="0"/>
          <w:sz w:val="14"/>
        </w:rPr>
        <w:t>Civil Register Caza</w:t>
      </w:r>
      <w:r>
        <w:rPr>
          <w:rFonts w:ascii="Calibri" w:hAnsi="Calibri"/>
          <w:sz w:val="14"/>
          <w:u w:val="single"/>
        </w:rPr>
        <w:t>Beirut</w:t>
      </w:r>
      <w:r>
        <w:rPr>
          <w:rFonts w:ascii="Calibri" w:hAnsi="Calibri"/>
          <w:b w:val="0"/>
          <w:i w:val="0"/>
          <w:sz w:val="14"/>
        </w:rPr>
        <w:t>Education Level</w:t>
      </w:r>
      <w:r>
        <w:rPr>
          <w:rFonts w:ascii="Calibri" w:hAnsi="Calibri"/>
          <w:sz w:val="14"/>
          <w:u w:val="single"/>
        </w:rPr>
        <w:t>Private University</w:t>
      </w:r>
      <w:r>
        <w:rPr>
          <w:rFonts w:ascii="Calibri" w:hAnsi="Calibri"/>
          <w:b w:val="0"/>
          <w:i w:val="0"/>
          <w:sz w:val="14"/>
        </w:rPr>
        <w:t>Major/Univ.</w:t>
      </w:r>
      <w:r>
        <w:rPr>
          <w:rFonts w:ascii="Calibri" w:hAnsi="Calibri"/>
          <w:sz w:val="14"/>
          <w:u w:val="single"/>
        </w:rPr>
        <w:t>Business Administration - AUB</w:t>
      </w:r>
      <w:r>
        <w:rPr>
          <w:rFonts w:ascii="Calibri" w:hAnsi="Calibri"/>
          <w:b w:val="0"/>
          <w:i w:val="0"/>
          <w:sz w:val="14"/>
        </w:rPr>
        <w:t>Professional Status</w:t>
      </w:r>
      <w:r>
        <w:rPr>
          <w:rFonts w:ascii="Calibri" w:hAnsi="Calibri"/>
          <w:sz w:val="14"/>
          <w:u w:val="single"/>
        </w:rPr>
        <w:t>Company Employed</w:t>
      </w:r>
    </w:p>
    <w:p>
      <w:pPr>
        <w:tabs>
          <w:tab w:pos="1190" w:val="left"/>
          <w:tab w:pos="1806" w:val="left"/>
          <w:tab w:pos="3107" w:val="left"/>
          <w:tab w:pos="3654" w:val="left"/>
          <w:tab w:pos="6803" w:val="left"/>
          <w:tab w:pos="7214" w:val="left"/>
          <w:tab w:pos="9062" w:val="left"/>
          <w:tab w:pos="9473" w:val="left"/>
        </w:tabs>
        <w:spacing w:after="0" w:before="0" w:line="240" w:lineRule="auto"/>
      </w:pPr>
      <w:r>
        <w:rPr>
          <w:rFonts w:ascii="Calibri" w:hAnsi="Calibri"/>
          <w:b/>
          <w:i w:val="0"/>
          <w:sz w:val="14"/>
        </w:rPr>
        <w:t>Home Address</w:t>
      </w:r>
      <w:r>
        <w:rPr>
          <w:rFonts w:ascii="Calibri" w:hAnsi="Calibri"/>
          <w:b w:val="0"/>
          <w:i w:val="0"/>
          <w:sz w:val="14"/>
        </w:rPr>
        <w:t>Building</w:t>
      </w:r>
      <w:r>
        <w:rPr>
          <w:rFonts w:ascii="Calibri" w:hAnsi="Calibri"/>
          <w:sz w:val="14"/>
          <w:u w:val="single"/>
        </w:rPr>
        <w:t>Aziz Tower, 5th Floor</w:t>
      </w:r>
      <w:r>
        <w:rPr>
          <w:rFonts w:ascii="Calibri" w:hAnsi="Calibri"/>
          <w:b w:val="0"/>
          <w:i w:val="0"/>
          <w:sz w:val="14"/>
        </w:rPr>
        <w:t>Street</w:t>
      </w:r>
      <w:r>
        <w:rPr>
          <w:rFonts w:ascii="Calibri" w:hAnsi="Calibri"/>
          <w:sz w:val="14"/>
          <w:u w:val="single"/>
        </w:rPr>
        <w:t>Rue du Liban</w:t>
      </w:r>
      <w:r>
        <w:rPr>
          <w:rFonts w:ascii="Calibri" w:hAnsi="Calibri"/>
          <w:b w:val="0"/>
          <w:i w:val="0"/>
          <w:sz w:val="14"/>
        </w:rPr>
        <w:t>Area</w:t>
      </w:r>
      <w:r>
        <w:rPr>
          <w:rFonts w:ascii="Calibri" w:hAnsi="Calibri"/>
          <w:sz w:val="14"/>
          <w:u w:val="single"/>
        </w:rPr>
        <w:t>Achrafieh</w:t>
      </w:r>
      <w:r>
        <w:rPr>
          <w:rFonts w:ascii="Calibri" w:hAnsi="Calibri"/>
          <w:b w:val="0"/>
          <w:i w:val="0"/>
          <w:sz w:val="14"/>
        </w:rPr>
        <w:t>City</w:t>
      </w:r>
      <w:r>
        <w:rPr>
          <w:rFonts w:ascii="Calibri" w:hAnsi="Calibri"/>
          <w:sz w:val="14"/>
          <w:u w:val="single"/>
        </w:rPr>
        <w:t>Beirut</w:t>
      </w:r>
    </w:p>
    <w:p>
      <w:pPr>
        <w:tabs>
          <w:tab w:pos="718" w:val="left"/>
          <w:tab w:pos="2151" w:val="left"/>
          <w:tab w:pos="3354" w:val="left"/>
        </w:tabs>
        <w:spacing w:after="0" w:before="0" w:line="240" w:lineRule="auto"/>
      </w:pPr>
      <w:r>
        <w:rPr>
          <w:rFonts w:ascii="Calibri" w:hAnsi="Calibri"/>
          <w:b w:val="0"/>
          <w:i w:val="0"/>
          <w:sz w:val="14"/>
        </w:rPr>
        <w:t>Country</w:t>
      </w:r>
      <w:r>
        <w:rPr>
          <w:rFonts w:ascii="Calibri" w:hAnsi="Calibri"/>
          <w:sz w:val="14"/>
          <w:u w:val="single"/>
        </w:rPr>
        <w:t>Lebanon</w:t>
      </w:r>
      <w:r>
        <w:rPr>
          <w:rFonts w:ascii="Calibri" w:hAnsi="Calibri"/>
          <w:b w:val="0"/>
          <w:i w:val="0"/>
          <w:sz w:val="14"/>
        </w:rPr>
        <w:t>Landline/Mobile</w:t>
      </w:r>
      <w:r>
        <w:rPr>
          <w:rFonts w:ascii="Arial" w:hAnsi="Arial"/>
          <w:sz w:val="20"/>
          <w:u w:val="single"/>
        </w:rPr>
        <w:t>+961-3-555789</w:t>
      </w:r>
    </w:p>
    <w:p>
      <w:pPr>
        <w:tabs>
          <w:tab w:pos="613" w:val="left"/>
          <w:tab w:pos="3354" w:val="left"/>
        </w:tabs>
        <w:spacing w:after="0" w:before="0" w:line="240" w:lineRule="auto"/>
      </w:pPr>
      <w:r>
        <w:rPr>
          <w:rFonts w:ascii="Calibri" w:hAnsi="Calibri"/>
          <w:b w:val="0"/>
          <w:i w:val="0"/>
          <w:sz w:val="14"/>
        </w:rPr>
        <w:t>Email</w:t>
      </w:r>
      <w:r>
        <w:rPr>
          <w:rFonts w:ascii="Calibri" w:hAnsi="Calibri"/>
          <w:sz w:val="14"/>
          <w:u w:val="single"/>
        </w:rPr>
        <w:t>karim.nasser@email.com</w:t>
      </w:r>
      <w:r>
        <w:rPr>
          <w:rFonts w:ascii="Arial" w:hAnsi="Arial"/>
          <w:sz w:val="20"/>
          <w:u w:val="single"/>
        </w:rPr>
        <w:t>karim.nasser@email.com</w:t>
      </w:r>
    </w:p>
    <w:p>
      <w:pPr>
        <w:tabs>
          <w:tab w:pos="1162" w:val="left"/>
          <w:tab w:pos="5087" w:val="left"/>
          <w:tab w:pos="6237" w:val="left"/>
          <w:tab w:pos="7794" w:val="left"/>
          <w:tab w:pos="8937" w:val="left"/>
          <w:tab w:pos="10213" w:val="left"/>
        </w:tabs>
        <w:spacing w:after="0" w:before="0" w:line="240" w:lineRule="auto"/>
      </w:pPr>
      <w:r>
        <w:rPr>
          <w:rFonts w:ascii="Calibri" w:hAnsi="Calibri"/>
          <w:b/>
          <w:i w:val="0"/>
          <w:sz w:val="14"/>
        </w:rPr>
        <w:t>Marital Status</w:t>
      </w:r>
      <w:r>
        <w:rPr>
          <w:rFonts w:ascii="Calibri" w:hAnsi="Calibri"/>
          <w:sz w:val="14"/>
          <w:u w:val="single"/>
        </w:rPr>
        <w:t>Married</w:t>
      </w:r>
      <w:r>
        <w:rPr>
          <w:rFonts w:ascii="Calibri" w:hAnsi="Calibri"/>
          <w:b w:val="0"/>
          <w:i w:val="0"/>
          <w:sz w:val="14"/>
        </w:rPr>
        <w:t>Nb. of Children</w:t>
      </w:r>
      <w:r>
        <w:rPr>
          <w:rFonts w:ascii="Calibri" w:hAnsi="Calibri"/>
          <w:sz w:val="14"/>
          <w:u w:val="single"/>
        </w:rPr>
        <w:t>2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Nb. of Dependents(Spouse - Parents - Children)</w:t>
      </w:r>
      <w:r>
        <w:rPr>
          <w:rFonts w:ascii="Calibri" w:hAnsi="Calibri"/>
          <w:sz w:val="14"/>
          <w:u w:val="single"/>
        </w:rPr>
        <w:t>4</w:t>
      </w:r>
    </w:p>
    <w:p>
      <w:pPr>
        <w:spacing w:after="0" w:before="112" w:line="240" w:lineRule="auto"/>
      </w:pPr>
      <w:r>
        <w:rPr>
          <w:rFonts w:ascii="Calibri" w:hAnsi="Calibri"/>
          <w:b/>
          <w:i w:val="0"/>
          <w:sz w:val="22"/>
        </w:rPr>
        <w:t>Spouse Information</w:t>
      </w:r>
    </w:p>
    <w:p>
      <w:pPr>
        <w:tabs>
          <w:tab w:pos="884" w:val="left"/>
          <w:tab w:pos="3906" w:val="left"/>
          <w:tab w:pos="4250" w:val="left"/>
          <w:tab w:pos="4794" w:val="left"/>
          <w:tab w:pos="6277" w:val="left"/>
          <w:tab w:pos="7390" w:val="left"/>
          <w:tab w:pos="7458" w:val="left"/>
        </w:tabs>
        <w:spacing w:after="0" w:before="30" w:line="240" w:lineRule="auto"/>
      </w:pPr>
      <w:r>
        <w:rPr>
          <w:rFonts w:ascii="Calibri" w:hAnsi="Calibri"/>
          <w:b w:val="0"/>
          <w:i w:val="0"/>
          <w:sz w:val="14"/>
        </w:rPr>
        <w:t>Full Name</w:t>
      </w:r>
      <w:r>
        <w:rPr>
          <w:rFonts w:ascii="Calibri" w:hAnsi="Calibri"/>
          <w:sz w:val="14"/>
          <w:u w:val="single"/>
        </w:rPr>
        <w:t>Lara Boulos Nasser</w:t>
      </w:r>
      <w:r>
        <w:rPr>
          <w:rFonts w:ascii="Calibri" w:hAnsi="Calibri"/>
          <w:b w:val="0"/>
          <w:i w:val="0"/>
          <w:sz w:val="14"/>
        </w:rPr>
        <w:t>DOB(dd/mm/yy)</w:t>
      </w:r>
      <w:r>
        <w:rPr>
          <w:rFonts w:ascii="Calibri" w:hAnsi="Calibri"/>
          <w:sz w:val="14"/>
          <w:u w:val="single"/>
        </w:rPr>
        <w:t>22/07/90</w:t>
      </w:r>
      <w:r>
        <w:tab/>
      </w:r>
      <w:r>
        <w:rPr>
          <w:rFonts w:ascii="Calibri" w:hAnsi="Calibri"/>
          <w:b w:val="0"/>
          <w:i w:val="0"/>
          <w:sz w:val="14"/>
        </w:rPr>
        <w:t>Professional Status</w:t>
      </w:r>
      <w:r>
        <w:rPr>
          <w:rFonts w:ascii="Calibri" w:hAnsi="Calibri"/>
          <w:sz w:val="14"/>
          <w:u w:val="single"/>
        </w:rPr>
        <w:t>Company Employed</w:t>
      </w:r>
    </w:p>
    <w:p>
      <w:pPr>
        <w:tabs>
          <w:tab w:pos="870" w:val="left"/>
          <w:tab w:pos="2620" w:val="left"/>
          <w:tab w:pos="3293" w:val="left"/>
          <w:tab w:pos="5245" w:val="left"/>
          <w:tab w:pos="6389" w:val="left"/>
        </w:tabs>
        <w:spacing w:after="0" w:before="28" w:line="240" w:lineRule="auto"/>
      </w:pPr>
      <w:r>
        <w:rPr>
          <w:rFonts w:ascii="Calibri" w:hAnsi="Calibri"/>
          <w:b w:val="0"/>
          <w:i w:val="0"/>
          <w:sz w:val="14"/>
        </w:rPr>
        <w:t>Job Title</w:t>
      </w:r>
      <w:r>
        <w:rPr>
          <w:rFonts w:ascii="Calibri" w:hAnsi="Calibri"/>
          <w:sz w:val="14"/>
          <w:u w:val="single"/>
        </w:rPr>
        <w:t>Marketing Manager</w:t>
      </w:r>
      <w:r>
        <w:rPr>
          <w:rFonts w:ascii="Calibri" w:hAnsi="Calibri"/>
          <w:b w:val="0"/>
          <w:i w:val="0"/>
          <w:sz w:val="14"/>
        </w:rPr>
        <w:t>Employer</w:t>
      </w:r>
      <w:r>
        <w:rPr>
          <w:rFonts w:ascii="Calibri" w:hAnsi="Calibri"/>
          <w:sz w:val="14"/>
          <w:u w:val="single"/>
        </w:rPr>
        <w:t>MediGroup SAL</w:t>
      </w:r>
      <w:r>
        <w:rPr>
          <w:rFonts w:ascii="Calibri" w:hAnsi="Calibri"/>
          <w:b w:val="0"/>
          <w:i w:val="0"/>
          <w:sz w:val="14"/>
        </w:rPr>
        <w:t>Employment Date</w:t>
      </w:r>
      <w:r>
        <w:rPr>
          <w:rFonts w:ascii="Calibri" w:hAnsi="Calibri"/>
          <w:sz w:val="14"/>
          <w:u w:val="single"/>
        </w:rPr>
        <w:t>01/06/18</w:t>
      </w:r>
    </w:p>
    <w:p>
      <w:pPr>
        <w:tabs>
          <w:tab w:pos="1220" w:val="left"/>
          <w:tab w:pos="2515" w:val="left"/>
          <w:tab w:pos="3197" w:val="left"/>
          <w:tab w:pos="3810" w:val="left"/>
          <w:tab w:pos="5310" w:val="left"/>
          <w:tab w:pos="6333" w:val="left"/>
          <w:tab w:pos="6878" w:val="left"/>
          <w:tab w:pos="8440" w:val="left"/>
        </w:tabs>
        <w:spacing w:after="0" w:before="30" w:line="240" w:lineRule="auto"/>
      </w:pPr>
      <w:r>
        <w:rPr>
          <w:rFonts w:ascii="Calibri" w:hAnsi="Calibri"/>
          <w:b w:val="0"/>
          <w:i w:val="0"/>
          <w:sz w:val="14"/>
        </w:rPr>
        <w:t>Monthly Income</w:t>
      </w:r>
      <w:r>
        <w:rPr>
          <w:rFonts w:ascii="Calibri" w:hAnsi="Calibri"/>
          <w:sz w:val="14"/>
          <w:u w:val="single"/>
        </w:rPr>
        <w:t>3200</w:t>
      </w:r>
      <w:r>
        <w:rPr>
          <w:rFonts w:ascii="Calibri" w:hAnsi="Calibri"/>
          <w:b w:val="0"/>
          <w:i w:val="0"/>
          <w:sz w:val="14"/>
        </w:rPr>
        <w:t>Currency</w:t>
      </w:r>
      <w:r>
        <w:rPr>
          <w:rFonts w:ascii="Calibri" w:hAnsi="Calibri"/>
          <w:sz w:val="14"/>
          <w:u w:val="single"/>
        </w:rPr>
        <w:t>Fresh USD</w:t>
      </w:r>
      <w:r>
        <w:rPr>
          <w:rFonts w:ascii="Calibri" w:hAnsi="Calibri"/>
          <w:b w:val="0"/>
          <w:i w:val="0"/>
          <w:sz w:val="14"/>
        </w:rPr>
        <w:t>Other Monthly Income</w:t>
      </w:r>
      <w:r>
        <w:rPr>
          <w:rFonts w:ascii="Calibri" w:hAnsi="Calibri"/>
          <w:sz w:val="14"/>
          <w:u w:val="single"/>
        </w:rPr>
        <w:t>500</w:t>
      </w:r>
      <w:r>
        <w:rPr>
          <w:rFonts w:ascii="Calibri" w:hAnsi="Calibri"/>
          <w:b w:val="0"/>
          <w:i w:val="0"/>
          <w:sz w:val="14"/>
        </w:rPr>
        <w:t>Source</w:t>
      </w:r>
      <w:r>
        <w:rPr>
          <w:rFonts w:ascii="Calibri" w:hAnsi="Calibri"/>
          <w:sz w:val="14"/>
          <w:u w:val="single"/>
        </w:rPr>
        <w:t>Rental Income</w:t>
      </w:r>
      <w:r>
        <w:rPr>
          <w:rFonts w:ascii="Calibri" w:hAnsi="Calibri"/>
          <w:b w:val="0"/>
          <w:i w:val="0"/>
          <w:sz w:val="14"/>
        </w:rPr>
        <w:t>(Rental Income - Extra Job - Allowances &amp; Benefits - Other Proven Income)</w:t>
      </w:r>
    </w:p>
    <w:p>
      <w:pPr>
        <w:tabs>
          <w:tab w:pos="1901" w:val="left"/>
          <w:tab w:pos="2515" w:val="left"/>
          <w:tab w:pos="3881" w:val="left"/>
          <w:tab w:pos="4428" w:val="left"/>
          <w:tab w:pos="6818" w:val="left"/>
          <w:tab w:pos="7228" w:val="left"/>
          <w:tab w:pos="9073" w:val="left"/>
          <w:tab w:pos="9482" w:val="left"/>
        </w:tabs>
        <w:spacing w:after="0" w:before="25" w:line="240" w:lineRule="auto"/>
      </w:pPr>
      <w:r>
        <w:rPr>
          <w:rFonts w:ascii="Calibri" w:hAnsi="Calibri"/>
          <w:b w:val="0"/>
          <w:i w:val="0"/>
          <w:sz w:val="14"/>
        </w:rPr>
        <w:t>Spouse Employer AddressBuilding</w:t>
      </w:r>
      <w:r>
        <w:rPr>
          <w:rFonts w:ascii="Calibri" w:hAnsi="Calibri"/>
          <w:sz w:val="14"/>
          <w:u w:val="single"/>
        </w:rPr>
        <w:t>Medical Center, 3rd Floor</w:t>
      </w:r>
      <w:r>
        <w:rPr>
          <w:rFonts w:ascii="Calibri" w:hAnsi="Calibri"/>
          <w:b w:val="0"/>
          <w:i w:val="0"/>
          <w:sz w:val="14"/>
        </w:rPr>
        <w:t>Street</w:t>
      </w:r>
      <w:r>
        <w:rPr>
          <w:rFonts w:ascii="Calibri" w:hAnsi="Calibri"/>
          <w:sz w:val="14"/>
          <w:u w:val="single"/>
        </w:rPr>
        <w:t>Rue de l'Hopital</w:t>
      </w:r>
      <w:r>
        <w:rPr>
          <w:rFonts w:ascii="Calibri" w:hAnsi="Calibri"/>
          <w:b w:val="0"/>
          <w:i w:val="0"/>
          <w:sz w:val="14"/>
        </w:rPr>
        <w:t>Area</w:t>
      </w:r>
      <w:r>
        <w:rPr>
          <w:rFonts w:ascii="Calibri" w:hAnsi="Calibri"/>
          <w:sz w:val="14"/>
          <w:u w:val="single"/>
        </w:rPr>
        <w:t>Hazmiyeh</w:t>
      </w:r>
      <w:r>
        <w:rPr>
          <w:rFonts w:ascii="Calibri" w:hAnsi="Calibri"/>
          <w:b w:val="0"/>
          <w:i w:val="0"/>
          <w:sz w:val="14"/>
        </w:rPr>
        <w:t>City</w:t>
      </w:r>
      <w:r>
        <w:rPr>
          <w:rFonts w:ascii="Calibri" w:hAnsi="Calibri"/>
          <w:sz w:val="14"/>
          <w:u w:val="single"/>
        </w:rPr>
        <w:t>Beirut</w:t>
      </w:r>
    </w:p>
    <w:p>
      <w:pPr>
        <w:tabs>
          <w:tab w:pos="723" w:val="left"/>
          <w:tab w:pos="2168" w:val="left"/>
          <w:tab w:pos="3354" w:val="left"/>
        </w:tabs>
        <w:spacing w:after="0" w:before="0" w:line="240" w:lineRule="auto"/>
      </w:pPr>
      <w:r>
        <w:rPr>
          <w:rFonts w:ascii="Calibri" w:hAnsi="Calibri"/>
          <w:b w:val="0"/>
          <w:i w:val="0"/>
          <w:sz w:val="14"/>
        </w:rPr>
        <w:t>Country</w:t>
      </w:r>
      <w:r>
        <w:rPr>
          <w:rFonts w:ascii="Calibri" w:hAnsi="Calibri"/>
          <w:sz w:val="14"/>
          <w:u w:val="single"/>
        </w:rPr>
        <w:t>Lebanon</w:t>
      </w:r>
      <w:r>
        <w:rPr>
          <w:rFonts w:ascii="Calibri" w:hAnsi="Calibri"/>
          <w:b w:val="0"/>
          <w:i w:val="0"/>
          <w:sz w:val="14"/>
        </w:rPr>
        <w:t>Landline/Mobile</w:t>
      </w:r>
      <w:r>
        <w:rPr>
          <w:rFonts w:ascii="Arial" w:hAnsi="Arial"/>
          <w:sz w:val="20"/>
          <w:u w:val="single"/>
        </w:rPr>
        <w:t>+961-1-444321</w:t>
      </w:r>
    </w:p>
    <w:p>
      <w:pPr>
        <w:tabs>
          <w:tab w:pos="3933" w:val="left"/>
        </w:tabs>
        <w:spacing w:after="0" w:before="26" w:line="240" w:lineRule="auto"/>
      </w:pPr>
      <w:r>
        <w:rPr>
          <w:rFonts w:ascii="Calibri" w:hAnsi="Calibri"/>
          <w:b/>
          <w:i w:val="0"/>
          <w:sz w:val="14"/>
        </w:rPr>
        <w:t>Banking Relationship</w:t>
      </w:r>
      <w:r>
        <w:tab/>
      </w:r>
      <w:r>
        <w:rPr>
          <w:rFonts w:ascii="Calibri" w:hAnsi="Calibri"/>
          <w:b/>
          <w:i w:val="0"/>
          <w:sz w:val="14"/>
        </w:rPr>
        <w:t>Other Loans</w:t>
      </w:r>
    </w:p>
    <w:p>
      <w:pPr>
        <w:spacing w:after="0" w:before="40" w:line="240" w:lineRule="auto"/>
      </w:pPr>
    </w:p>
    <w:tbl>
      <w:tblPr>
        <w:tblStyle w:val="35"/>
        <w:tblW w:type="auto" w:w="0"/>
        <w:tblInd w:type="dxa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autofit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1285"/>
        <w:gridCol w:w="1287"/>
        <w:gridCol w:w="1336"/>
        <w:gridCol w:w="1239"/>
        <w:gridCol w:w="1247"/>
        <w:gridCol w:w="1533"/>
        <w:gridCol w:w="1464"/>
        <w:gridCol w:w="1205"/>
        <w:gridCol w:w="1202"/>
      </w:tblGrid>
      <w:tr>
        <w:tblPrEx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</w:tblPrEx>
        <w:tc>
          <w:tcPr>
            <w:tcW w:type="dxa" w:w="1287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/>
                <w:sz w:val="14"/>
              </w:rPr>
              <w:t>Bank Name</w:t>
            </w:r>
          </w:p>
        </w:tc>
        <w:tc>
          <w:tcPr>
            <w:tcW w:type="dxa" w:w="1287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/>
                <w:sz w:val="14"/>
              </w:rPr>
              <w:t>Client Since</w:t>
            </w:r>
          </w:p>
        </w:tc>
        <w:tc>
          <w:tcPr>
            <w:tcW w:type="dxa" w:w="1287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/>
                <w:sz w:val="14"/>
              </w:rPr>
              <w:t>Account Type</w:t>
            </w:r>
          </w:p>
        </w:tc>
        <w:tc>
          <w:tcPr>
            <w:tcW w:type="dxa" w:w="1287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/>
                <w:sz w:val="14"/>
              </w:rPr>
              <w:t>Type</w:t>
            </w:r>
          </w:p>
        </w:tc>
        <w:tc>
          <w:tcPr>
            <w:tcW w:type="dxa" w:w="1287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/>
                <w:sz w:val="14"/>
              </w:rPr>
              <w:t>Institution</w:t>
            </w:r>
          </w:p>
        </w:tc>
        <w:tc>
          <w:tcPr>
            <w:tcW w:type="dxa" w:w="1287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/>
                <w:sz w:val="14"/>
              </w:rPr>
              <w:t>Outstanding Amount</w:t>
            </w:r>
          </w:p>
        </w:tc>
        <w:tc>
          <w:tcPr>
            <w:tcW w:type="dxa" w:w="1287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/>
                <w:sz w:val="14"/>
              </w:rPr>
              <w:t>Monthly Payment</w:t>
            </w:r>
          </w:p>
        </w:tc>
        <w:tc>
          <w:tcPr>
            <w:tcW w:type="dxa" w:w="1287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/>
                <w:sz w:val="14"/>
              </w:rPr>
              <w:t>Currency</w:t>
            </w:r>
          </w:p>
        </w:tc>
        <w:tc>
          <w:tcPr>
            <w:tcW w:type="dxa" w:w="1287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/>
                <w:sz w:val="14"/>
              </w:rPr>
              <w:t>Maturity</w:t>
            </w:r>
          </w:p>
        </w:tc>
      </w:tr>
      <w:tr>
        <w:tblPrEx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</w:tblPrEx>
        <w:tc>
          <w:tcPr>
            <w:tcW w:type="dxa" w:w="1287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>Example Bank</w:t>
            </w:r>
          </w:p>
        </w:tc>
        <w:tc>
          <w:tcPr>
            <w:tcW w:type="dxa" w:w="1287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>2015</w:t>
            </w:r>
          </w:p>
        </w:tc>
        <w:tc>
          <w:tcPr>
            <w:tcW w:type="dxa" w:w="1287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>Current</w:t>
            </w:r>
          </w:p>
        </w:tc>
        <w:tc>
          <w:tcPr>
            <w:tcW w:type="dxa" w:w="1287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>Personal</w:t>
            </w:r>
          </w:p>
        </w:tc>
        <w:tc>
          <w:tcPr>
            <w:tcW w:type="dxa" w:w="1287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>Example Bank</w:t>
            </w:r>
          </w:p>
        </w:tc>
        <w:tc>
          <w:tcPr>
            <w:tcW w:type="dxa" w:w="1287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>12000</w:t>
            </w:r>
          </w:p>
        </w:tc>
        <w:tc>
          <w:tcPr>
            <w:tcW w:type="dxa" w:w="1287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>450</w:t>
            </w:r>
          </w:p>
        </w:tc>
        <w:tc>
          <w:tcPr>
            <w:tcW w:type="dxa" w:w="1287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>Fresh USD</w:t>
            </w:r>
          </w:p>
        </w:tc>
        <w:tc>
          <w:tcPr>
            <w:tcW w:type="dxa" w:w="1287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>2026-06</w:t>
            </w:r>
          </w:p>
        </w:tc>
      </w:tr>
      <w:tr>
        <w:tblPrEx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</w:tblPrEx>
        <w:tc>
          <w:tcPr>
            <w:tcW w:type="dxa" w:w="1287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/>
            </w:r>
          </w:p>
        </w:tc>
        <w:tc>
          <w:tcPr>
            <w:tcW w:type="dxa" w:w="1287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/>
            </w:r>
          </w:p>
        </w:tc>
        <w:tc>
          <w:tcPr>
            <w:tcW w:type="dxa" w:w="1287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/>
            </w:r>
          </w:p>
        </w:tc>
        <w:tc>
          <w:tcPr>
            <w:tcW w:type="dxa" w:w="1287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/>
            </w:r>
          </w:p>
        </w:tc>
        <w:tc>
          <w:tcPr>
            <w:tcW w:type="dxa" w:w="1287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/>
            </w:r>
          </w:p>
        </w:tc>
        <w:tc>
          <w:tcPr>
            <w:tcW w:type="dxa" w:w="1287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/>
            </w:r>
          </w:p>
        </w:tc>
        <w:tc>
          <w:tcPr>
            <w:tcW w:type="dxa" w:w="1287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/>
            </w:r>
          </w:p>
        </w:tc>
        <w:tc>
          <w:tcPr>
            <w:tcW w:type="dxa" w:w="1287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/>
            </w:r>
          </w:p>
        </w:tc>
        <w:tc>
          <w:tcPr>
            <w:tcW w:type="dxa" w:w="1287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/>
            </w:r>
          </w:p>
        </w:tc>
      </w:tr>
      <w:tr>
        <w:tblPrEx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</w:tblPrEx>
        <w:tc>
          <w:tcPr>
            <w:tcW w:type="dxa" w:w="1287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/>
            </w:r>
          </w:p>
        </w:tc>
        <w:tc>
          <w:tcPr>
            <w:tcW w:type="dxa" w:w="1287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/>
            </w:r>
          </w:p>
        </w:tc>
        <w:tc>
          <w:tcPr>
            <w:tcW w:type="dxa" w:w="1287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/>
            </w:r>
          </w:p>
        </w:tc>
        <w:tc>
          <w:tcPr>
            <w:tcW w:type="dxa" w:w="1287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/>
            </w:r>
          </w:p>
        </w:tc>
        <w:tc>
          <w:tcPr>
            <w:tcW w:type="dxa" w:w="1287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/>
            </w:r>
          </w:p>
        </w:tc>
        <w:tc>
          <w:tcPr>
            <w:tcW w:type="dxa" w:w="1287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/>
            </w:r>
          </w:p>
        </w:tc>
        <w:tc>
          <w:tcPr>
            <w:tcW w:type="dxa" w:w="1287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/>
            </w:r>
          </w:p>
        </w:tc>
        <w:tc>
          <w:tcPr>
            <w:tcW w:type="dxa" w:w="1287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/>
            </w:r>
          </w:p>
        </w:tc>
        <w:tc>
          <w:tcPr>
            <w:tcW w:type="dxa" w:w="1287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/>
            </w:r>
          </w:p>
        </w:tc>
      </w:tr>
    </w:tbl>
    <w:p>
      <w:pPr>
        <w:spacing w:after="20" w:before="0" w:line="240" w:lineRule="auto"/>
      </w:pPr>
    </w:p>
    <w:p>
      <w:pPr>
        <w:spacing w:after="0" w:before="0" w:line="240" w:lineRule="auto"/>
      </w:pPr>
      <w:r>
        <w:rPr>
          <w:rFonts w:ascii="Calibri" w:hAnsi="Calibri"/>
          <w:b/>
          <w:i w:val="0"/>
          <w:sz w:val="14"/>
        </w:rPr>
        <w:t>Children Information</w:t>
      </w:r>
    </w:p>
    <w:p>
      <w:pPr>
        <w:spacing w:after="0" w:before="40" w:line="240" w:lineRule="auto"/>
      </w:pPr>
    </w:p>
    <w:tbl>
      <w:tblPr>
        <w:tblStyle w:val="35"/>
        <w:tblW w:type="auto" w:w="0"/>
        <w:tblInd w:type="dxa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autofit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2895"/>
        <w:gridCol w:w="2895"/>
        <w:gridCol w:w="2895"/>
        <w:gridCol w:w="2895"/>
      </w:tblGrid>
      <w:tr>
        <w:tblPrEx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</w:tblPrEx>
        <w:tc>
          <w:tcPr>
            <w:tcW w:type="dxa" w:w="289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/>
                <w:sz w:val="14"/>
              </w:rPr>
              <w:t>Name</w:t>
            </w:r>
          </w:p>
        </w:tc>
        <w:tc>
          <w:tcPr>
            <w:tcW w:type="dxa" w:w="289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/>
                <w:sz w:val="14"/>
              </w:rPr>
              <w:t>Date of Birth</w:t>
            </w:r>
          </w:p>
        </w:tc>
        <w:tc>
          <w:tcPr>
            <w:tcW w:type="dxa" w:w="289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/>
                <w:sz w:val="14"/>
              </w:rPr>
              <w:t>Status</w:t>
            </w:r>
          </w:p>
        </w:tc>
        <w:tc>
          <w:tcPr>
            <w:tcW w:type="dxa" w:w="289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/>
                <w:sz w:val="14"/>
              </w:rPr>
              <w:t>Annual Tuition fees in Fresh USD</w:t>
            </w:r>
          </w:p>
        </w:tc>
      </w:tr>
      <w:tr>
        <w:tblPrEx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</w:tblPrEx>
        <w:tc>
          <w:tcPr>
            <w:tcW w:type="dxa" w:w="289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>Elias Nasser</w:t>
            </w:r>
          </w:p>
        </w:tc>
        <w:tc>
          <w:tcPr>
            <w:tcW w:type="dxa" w:w="289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>10/05/20</w:t>
            </w:r>
          </w:p>
        </w:tc>
        <w:tc>
          <w:tcPr>
            <w:tcW w:type="dxa" w:w="289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>Student</w:t>
            </w:r>
          </w:p>
        </w:tc>
        <w:tc>
          <w:tcPr>
            <w:tcW w:type="dxa" w:w="289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>3000</w:t>
            </w:r>
          </w:p>
        </w:tc>
      </w:tr>
      <w:tr>
        <w:tblPrEx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</w:tblPrEx>
        <w:tc>
          <w:tcPr>
            <w:tcW w:type="dxa" w:w="289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>Mia Nasser</w:t>
            </w:r>
          </w:p>
        </w:tc>
        <w:tc>
          <w:tcPr>
            <w:tcW w:type="dxa" w:w="289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>25/11/22</w:t>
            </w:r>
          </w:p>
        </w:tc>
        <w:tc>
          <w:tcPr>
            <w:tcW w:type="dxa" w:w="289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>Preschool</w:t>
            </w:r>
          </w:p>
        </w:tc>
        <w:tc>
          <w:tcPr>
            <w:tcW w:type="dxa" w:w="289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>2000</w:t>
            </w:r>
          </w:p>
        </w:tc>
      </w:tr>
      <w:tr>
        <w:tblPrEx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</w:tblPrEx>
        <w:tc>
          <w:tcPr>
            <w:tcW w:type="dxa" w:w="289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/>
            </w:r>
          </w:p>
        </w:tc>
        <w:tc>
          <w:tcPr>
            <w:tcW w:type="dxa" w:w="289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/>
            </w:r>
          </w:p>
        </w:tc>
        <w:tc>
          <w:tcPr>
            <w:tcW w:type="dxa" w:w="289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/>
            </w:r>
          </w:p>
        </w:tc>
        <w:tc>
          <w:tcPr>
            <w:tcW w:type="dxa" w:w="289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/>
            </w:r>
          </w:p>
        </w:tc>
      </w:tr>
      <w:tr>
        <w:tblPrEx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</w:tblPrEx>
        <w:tc>
          <w:tcPr>
            <w:tcW w:type="dxa" w:w="289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/>
            </w:r>
          </w:p>
        </w:tc>
        <w:tc>
          <w:tcPr>
            <w:tcW w:type="dxa" w:w="289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/>
            </w:r>
          </w:p>
        </w:tc>
        <w:tc>
          <w:tcPr>
            <w:tcW w:type="dxa" w:w="289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/>
            </w:r>
          </w:p>
        </w:tc>
        <w:tc>
          <w:tcPr>
            <w:tcW w:type="dxa" w:w="289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/>
            </w:r>
          </w:p>
        </w:tc>
      </w:tr>
      <w:tr>
        <w:tblPrEx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</w:tblPrEx>
        <w:tc>
          <w:tcPr>
            <w:tcW w:type="dxa" w:w="289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/>
            </w:r>
          </w:p>
        </w:tc>
        <w:tc>
          <w:tcPr>
            <w:tcW w:type="dxa" w:w="289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/>
            </w:r>
          </w:p>
        </w:tc>
        <w:tc>
          <w:tcPr>
            <w:tcW w:type="dxa" w:w="289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/>
            </w:r>
          </w:p>
        </w:tc>
        <w:tc>
          <w:tcPr>
            <w:tcW w:type="dxa" w:w="289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/>
            </w:r>
          </w:p>
        </w:tc>
      </w:tr>
    </w:tbl>
    <w:p>
      <w:pPr>
        <w:spacing w:after="20" w:before="0" w:line="240" w:lineRule="auto"/>
      </w:pPr>
    </w:p>
    <w:p>
      <w:pPr>
        <w:spacing w:after="0" w:before="112" w:line="240" w:lineRule="auto"/>
        <w:rPr>
          <w:rFonts w:ascii="Calibri" w:hAnsi="Calibri"/>
          <w:b/>
          <w:i w:val="0"/>
          <w:sz w:val="22"/>
        </w:rPr>
      </w:pPr>
    </w:p>
    <w:p>
      <w:pPr>
        <w:spacing w:after="0" w:before="112" w:line="240" w:lineRule="auto"/>
        <w:rPr>
          <w:rFonts w:ascii="Calibri" w:hAnsi="Calibri"/>
          <w:b/>
          <w:i w:val="0"/>
          <w:sz w:val="22"/>
        </w:rPr>
      </w:pPr>
    </w:p>
    <w:p>
      <w:pPr>
        <w:spacing w:after="0" w:before="112" w:line="240" w:lineRule="auto"/>
        <w:rPr>
          <w:rFonts w:ascii="Calibri" w:hAnsi="Calibri"/>
          <w:b/>
          <w:i w:val="0"/>
          <w:sz w:val="22"/>
        </w:rPr>
      </w:pPr>
    </w:p>
    <w:p>
      <w:pPr>
        <w:spacing w:after="0" w:before="112" w:line="240" w:lineRule="auto"/>
        <w:rPr>
          <w:rFonts w:ascii="Calibri" w:hAnsi="Calibri"/>
          <w:b/>
          <w:i w:val="0"/>
          <w:sz w:val="22"/>
        </w:rPr>
      </w:pPr>
    </w:p>
    <w:p>
      <w:pPr>
        <w:spacing w:after="0" w:before="112" w:line="240" w:lineRule="auto"/>
        <w:rPr>
          <w:rFonts w:ascii="Calibri" w:hAnsi="Calibri"/>
          <w:b/>
          <w:i w:val="0"/>
          <w:sz w:val="22"/>
        </w:rPr>
      </w:pPr>
    </w:p>
    <w:p>
      <w:pPr>
        <w:spacing w:after="0" w:before="112" w:line="240" w:lineRule="auto"/>
        <w:rPr>
          <w:rFonts w:ascii="Calibri" w:hAnsi="Calibri"/>
          <w:b/>
          <w:i w:val="0"/>
          <w:sz w:val="22"/>
        </w:rPr>
      </w:pPr>
    </w:p>
    <w:p>
      <w:pPr>
        <w:spacing w:after="0" w:before="112" w:line="240" w:lineRule="auto"/>
        <w:rPr>
          <w:rFonts w:ascii="Calibri" w:hAnsi="Calibri"/>
          <w:b/>
          <w:i w:val="0"/>
          <w:sz w:val="22"/>
        </w:rPr>
      </w:pPr>
    </w:p>
    <w:p>
      <w:pPr>
        <w:spacing w:after="0" w:before="112" w:line="240" w:lineRule="auto"/>
        <w:rPr>
          <w:rFonts w:ascii="Calibri" w:hAnsi="Calibri"/>
          <w:b/>
          <w:i w:val="0"/>
          <w:sz w:val="22"/>
        </w:rPr>
      </w:pPr>
    </w:p>
    <w:p>
      <w:pPr>
        <w:spacing w:after="0" w:before="112" w:line="240" w:lineRule="auto"/>
        <w:rPr>
          <w:rFonts w:ascii="Calibri" w:hAnsi="Calibri"/>
          <w:b/>
          <w:i w:val="0"/>
          <w:sz w:val="22"/>
        </w:rPr>
      </w:pPr>
    </w:p>
    <w:p>
      <w:pPr>
        <w:spacing w:after="0" w:before="112" w:line="240" w:lineRule="auto"/>
        <w:rPr>
          <w:rFonts w:ascii="Calibri" w:hAnsi="Calibri"/>
          <w:b/>
          <w:i w:val="0"/>
          <w:sz w:val="22"/>
        </w:rPr>
      </w:pPr>
    </w:p>
    <w:p>
      <w:pPr>
        <w:spacing w:after="0" w:before="112" w:line="240" w:lineRule="auto"/>
      </w:pPr>
      <w:r>
        <w:rPr>
          <w:rFonts w:ascii="Calibri" w:hAnsi="Calibri"/>
          <w:b/>
          <w:i w:val="0"/>
          <w:sz w:val="22"/>
        </w:rPr>
        <w:t>Professional Information</w:t>
      </w:r>
    </w:p>
    <w:p>
      <w:pPr>
        <w:spacing w:after="0" w:before="0" w:line="240" w:lineRule="auto"/>
      </w:pPr>
      <w:r>
        <w:rPr>
          <w:rFonts w:ascii="Calibri" w:hAnsi="Calibri"/>
          <w:b/>
          <w:i w:val="0"/>
          <w:sz w:val="14"/>
        </w:rPr>
        <w:t>Current Employment</w:t>
      </w:r>
    </w:p>
    <w:p>
      <w:pPr>
        <w:tabs>
          <w:tab w:pos="1347" w:val="left"/>
          <w:tab w:pos="5980" w:val="left"/>
          <w:tab w:pos="7632" w:val="left"/>
        </w:tabs>
        <w:spacing w:after="0" w:before="21" w:line="240" w:lineRule="auto"/>
      </w:pPr>
      <w:r>
        <w:rPr>
          <w:rFonts w:ascii="Calibri" w:hAnsi="Calibri"/>
          <w:b w:val="0"/>
          <w:i w:val="0"/>
          <w:sz w:val="14"/>
        </w:rPr>
        <w:t>Institution Name</w:t>
      </w:r>
      <w:r>
        <w:rPr>
          <w:rFonts w:ascii="Calibri" w:hAnsi="Calibri"/>
          <w:sz w:val="14"/>
          <w:u w:val="single"/>
        </w:rPr>
        <w:t>Techno Solutions SAL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Business Activity/Sector</w:t>
      </w:r>
      <w:r>
        <w:rPr>
          <w:rFonts w:ascii="Calibri" w:hAnsi="Calibri"/>
          <w:sz w:val="14"/>
          <w:u w:val="single"/>
        </w:rPr>
        <w:t>Information Technology</w:t>
      </w:r>
    </w:p>
    <w:p>
      <w:pPr>
        <w:tabs>
          <w:tab w:pos="749" w:val="left"/>
          <w:tab w:pos="1352" w:val="left"/>
          <w:tab w:pos="3092" w:val="left"/>
          <w:tab w:pos="3695" w:val="left"/>
          <w:tab w:pos="6774" w:val="left"/>
          <w:tab w:pos="7242" w:val="left"/>
          <w:tab w:pos="9050" w:val="left"/>
          <w:tab w:pos="9518" w:val="left"/>
        </w:tabs>
        <w:spacing w:after="0" w:before="0" w:line="240" w:lineRule="auto"/>
      </w:pPr>
      <w:r>
        <w:rPr>
          <w:rFonts w:ascii="Calibri" w:hAnsi="Calibri"/>
          <w:b w:val="0"/>
          <w:i w:val="0"/>
          <w:sz w:val="14"/>
        </w:rPr>
        <w:t>AddressBuilding</w:t>
      </w:r>
      <w:r>
        <w:rPr>
          <w:rFonts w:ascii="Calibri" w:hAnsi="Calibri"/>
          <w:sz w:val="14"/>
          <w:u w:val="single"/>
        </w:rPr>
        <w:t>Star Tower, 12th Floor</w:t>
      </w:r>
      <w:r>
        <w:rPr>
          <w:rFonts w:ascii="Calibri" w:hAnsi="Calibri"/>
          <w:b w:val="0"/>
          <w:i w:val="0"/>
          <w:sz w:val="14"/>
        </w:rPr>
        <w:t>Street</w:t>
      </w:r>
      <w:r>
        <w:rPr>
          <w:rFonts w:ascii="Calibri" w:hAnsi="Calibri"/>
          <w:sz w:val="14"/>
          <w:u w:val="single"/>
        </w:rPr>
        <w:t>Dora Highway</w:t>
      </w:r>
      <w:r>
        <w:rPr>
          <w:rFonts w:ascii="Calibri" w:hAnsi="Calibri"/>
          <w:b w:val="0"/>
          <w:i w:val="0"/>
          <w:sz w:val="14"/>
        </w:rPr>
        <w:t>Area</w:t>
      </w:r>
      <w:r>
        <w:rPr>
          <w:rFonts w:ascii="Calibri" w:hAnsi="Calibri"/>
          <w:sz w:val="14"/>
          <w:u w:val="single"/>
        </w:rPr>
        <w:t>Dora</w:t>
      </w:r>
      <w:r>
        <w:rPr>
          <w:rFonts w:ascii="Calibri" w:hAnsi="Calibri"/>
          <w:b w:val="0"/>
          <w:i w:val="0"/>
          <w:sz w:val="14"/>
        </w:rPr>
        <w:t>City</w:t>
      </w:r>
      <w:r>
        <w:rPr>
          <w:rFonts w:ascii="Calibri" w:hAnsi="Calibri"/>
          <w:sz w:val="14"/>
          <w:u w:val="single"/>
        </w:rPr>
        <w:t>Beirut</w:t>
      </w:r>
    </w:p>
    <w:p>
      <w:pPr>
        <w:tabs>
          <w:tab w:pos="722" w:val="left"/>
          <w:tab w:pos="2496" w:val="left"/>
          <w:tab w:pos="4400" w:val="left"/>
          <w:tab w:pos="6887" w:val="left"/>
          <w:tab w:pos="7560" w:val="left"/>
        </w:tabs>
        <w:spacing w:after="0" w:before="0" w:line="240" w:lineRule="auto"/>
      </w:pPr>
      <w:r>
        <w:rPr>
          <w:rFonts w:ascii="Calibri" w:hAnsi="Calibri"/>
          <w:b w:val="0"/>
          <w:i w:val="0"/>
          <w:sz w:val="14"/>
        </w:rPr>
        <w:t>Country</w:t>
      </w:r>
      <w:r>
        <w:rPr>
          <w:rFonts w:ascii="Calibri" w:hAnsi="Calibri"/>
          <w:sz w:val="14"/>
          <w:u w:val="single"/>
        </w:rPr>
        <w:t>Lebanon</w:t>
      </w:r>
      <w:r>
        <w:rPr>
          <w:rFonts w:ascii="Calibri" w:hAnsi="Calibri"/>
          <w:b w:val="0"/>
          <w:i w:val="0"/>
          <w:sz w:val="14"/>
        </w:rPr>
        <w:t>Institution deals with Bank</w:t>
      </w:r>
      <w:r>
        <w:rPr>
          <w:rFonts w:ascii="Calibri" w:hAnsi="Calibri"/>
          <w:sz w:val="14"/>
          <w:u w:val="single"/>
        </w:rPr>
        <w:t>Yes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Job Title</w:t>
      </w:r>
      <w:r>
        <w:rPr>
          <w:rFonts w:ascii="Calibri" w:hAnsi="Calibri"/>
          <w:sz w:val="14"/>
          <w:u w:val="single"/>
        </w:rPr>
        <w:t>Senior Software Engineer</w:t>
      </w:r>
    </w:p>
    <w:p>
      <w:pPr>
        <w:tabs>
          <w:tab w:pos="1182" w:val="left"/>
          <w:tab w:pos="2101" w:val="left"/>
          <w:tab w:pos="3218" w:val="left"/>
          <w:tab w:pos="4137" w:val="left"/>
          <w:tab w:pos="5188" w:val="left"/>
          <w:tab w:pos="6238" w:val="left"/>
          <w:tab w:pos="7551" w:val="left"/>
          <w:tab w:pos="8137" w:val="left"/>
          <w:tab w:pos="8835" w:val="left"/>
          <w:tab w:pos="10234" w:val="left"/>
          <w:tab w:pos="10276" w:val="left"/>
          <w:tab w:pos="10576" w:val="left"/>
          <w:tab w:pos="10696" w:val="left"/>
          <w:tab w:pos="10996" w:val="left"/>
          <w:tab w:pos="11116" w:val="left"/>
        </w:tabs>
        <w:spacing w:after="0" w:before="0" w:line="240" w:lineRule="auto"/>
      </w:pPr>
      <w:r>
        <w:rPr>
          <w:rFonts w:ascii="Calibri" w:hAnsi="Calibri"/>
          <w:b w:val="0"/>
          <w:i w:val="0"/>
          <w:sz w:val="14"/>
        </w:rPr>
        <w:t>Monthly Income</w:t>
      </w:r>
      <w:r>
        <w:rPr>
          <w:rFonts w:ascii="Calibri" w:hAnsi="Calibri"/>
          <w:sz w:val="14"/>
          <w:u w:val="single"/>
        </w:rPr>
        <w:t>4500</w:t>
      </w:r>
      <w:r>
        <w:rPr>
          <w:rFonts w:ascii="Calibri" w:hAnsi="Calibri"/>
          <w:b w:val="0"/>
          <w:i w:val="0"/>
          <w:sz w:val="14"/>
        </w:rPr>
        <w:t>Income Currency</w:t>
      </w:r>
      <w:r>
        <w:rPr>
          <w:rFonts w:ascii="Calibri" w:hAnsi="Calibri"/>
          <w:sz w:val="14"/>
          <w:u w:val="single"/>
        </w:rPr>
        <w:t>Fresh USD</w:t>
      </w:r>
      <w:r>
        <w:rPr>
          <w:rFonts w:ascii="Calibri" w:hAnsi="Calibri"/>
          <w:b w:val="0"/>
          <w:i w:val="0"/>
          <w:sz w:val="14"/>
        </w:rPr>
        <w:t>Frequency/Year</w:t>
      </w:r>
      <w:r>
        <w:rPr>
          <w:rFonts w:ascii="Calibri" w:hAnsi="Calibri"/>
          <w:sz w:val="14"/>
          <w:u w:val="single"/>
        </w:rPr>
        <w:t>12</w:t>
      </w:r>
      <w:r>
        <w:rPr>
          <w:rFonts w:ascii="Calibri" w:hAnsi="Calibri"/>
          <w:b w:val="0"/>
          <w:i w:val="0"/>
          <w:sz w:val="14"/>
        </w:rPr>
        <w:t>Salary Payment Day</w:t>
      </w:r>
      <w:r>
        <w:rPr>
          <w:rFonts w:ascii="Calibri" w:hAnsi="Calibri"/>
          <w:sz w:val="14"/>
          <w:u w:val="single"/>
        </w:rPr>
        <w:t>28</w:t>
      </w:r>
      <w:r>
        <w:rPr>
          <w:rFonts w:ascii="Calibri" w:hAnsi="Calibri"/>
          <w:b w:val="0"/>
          <w:i w:val="0"/>
          <w:sz w:val="14"/>
        </w:rPr>
        <w:t>(of every month)Employment Date</w:t>
      </w:r>
      <w:r>
        <w:rPr>
          <w:rFonts w:ascii="Calibri" w:hAnsi="Calibri"/>
          <w:sz w:val="14"/>
          <w:u w:val="single"/>
        </w:rPr>
        <w:t>01</w:t>
      </w:r>
      <w:r>
        <w:rPr>
          <w:rFonts w:ascii="Calibri" w:hAnsi="Calibri"/>
          <w:b w:val="0"/>
          <w:i w:val="0"/>
          <w:sz w:val="14"/>
        </w:rPr>
        <w:t>/</w:t>
      </w:r>
      <w:r>
        <w:rPr>
          <w:rFonts w:ascii="Calibri" w:hAnsi="Calibri"/>
          <w:sz w:val="14"/>
          <w:u w:val="single"/>
        </w:rPr>
        <w:t>03</w:t>
      </w:r>
      <w:r>
        <w:rPr>
          <w:rFonts w:ascii="Calibri" w:hAnsi="Calibri"/>
          <w:b w:val="0"/>
          <w:i w:val="0"/>
          <w:sz w:val="14"/>
        </w:rPr>
        <w:t>/</w:t>
      </w:r>
      <w:r>
        <w:rPr>
          <w:rFonts w:ascii="Calibri" w:hAnsi="Calibri"/>
          <w:sz w:val="14"/>
          <w:u w:val="single"/>
        </w:rPr>
        <w:t>2020</w:t>
      </w:r>
      <w:r>
        <w:rPr>
          <w:rFonts w:ascii="Arial" w:hAnsi="Arial"/>
          <w:sz w:val="20"/>
          <w:u w:val="single"/>
        </w:rPr>
        <w:t/>
      </w:r>
    </w:p>
    <w:p>
      <w:pPr>
        <w:tabs>
          <w:tab w:pos="797" w:val="left"/>
          <w:tab w:pos="1864" w:val="left"/>
          <w:tab w:pos="4263" w:val="left"/>
          <w:tab w:pos="5980" w:val="left"/>
          <w:tab w:pos="7314" w:val="left"/>
        </w:tabs>
        <w:spacing w:after="0" w:before="0" w:line="240" w:lineRule="auto"/>
      </w:pPr>
      <w:r>
        <w:rPr>
          <w:rFonts w:ascii="Calibri" w:hAnsi="Calibri"/>
          <w:b w:val="0"/>
          <w:i w:val="0"/>
          <w:sz w:val="14"/>
        </w:rPr>
        <w:t>(Jan2025)NSSF Nb.</w:t>
      </w:r>
      <w:r>
        <w:rPr>
          <w:rFonts w:ascii="Calibri" w:hAnsi="Calibri"/>
          <w:sz w:val="14"/>
          <w:u w:val="single"/>
        </w:rPr>
        <w:t>NSSF-78432</w:t>
      </w:r>
      <w:r>
        <w:rPr>
          <w:rFonts w:ascii="Calibri" w:hAnsi="Calibri"/>
          <w:b w:val="0"/>
          <w:i w:val="0"/>
          <w:sz w:val="14"/>
        </w:rPr>
        <w:t>Company’s Commercial Register Nb.</w:t>
      </w:r>
      <w:r>
        <w:rPr>
          <w:rFonts w:ascii="Calibri" w:hAnsi="Calibri"/>
          <w:sz w:val="14"/>
          <w:u w:val="single"/>
        </w:rPr>
        <w:t>CR-112233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Employer’s Phone Nb.</w:t>
      </w:r>
      <w:r>
        <w:rPr>
          <w:rFonts w:ascii="Arial" w:hAnsi="Arial"/>
          <w:sz w:val="20"/>
          <w:u w:val="single"/>
        </w:rPr>
        <w:t>+961-1-888777</w:t>
      </w:r>
    </w:p>
    <w:p>
      <w:pPr>
        <w:tabs>
          <w:tab w:pos="2011" w:val="left"/>
          <w:tab w:pos="3143" w:val="left"/>
          <w:tab w:pos="5980" w:val="left"/>
          <w:tab w:pos="6535" w:val="left"/>
        </w:tabs>
        <w:spacing w:after="0" w:before="0" w:line="240" w:lineRule="auto"/>
      </w:pPr>
      <w:r>
        <w:rPr>
          <w:rFonts w:ascii="Calibri" w:hAnsi="Calibri"/>
          <w:b/>
          <w:i w:val="0"/>
          <w:sz w:val="14"/>
        </w:rPr>
        <w:t>For Self-Employed</w:t>
      </w:r>
      <w:r>
        <w:tab/>
      </w:r>
      <w:r>
        <w:rPr>
          <w:rFonts w:ascii="Calibri" w:hAnsi="Calibri"/>
          <w:b w:val="0"/>
          <w:i w:val="0"/>
          <w:sz w:val="14"/>
        </w:rPr>
        <w:t>Institution Name</w:t>
      </w:r>
      <w:r>
        <w:rPr>
          <w:rFonts w:ascii="Calibri" w:hAnsi="Calibri"/>
          <w:sz w:val="14"/>
          <w:u w:val="single"/>
        </w:rPr>
        <w:t/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Address</w:t>
      </w:r>
      <w:r>
        <w:rPr>
          <w:rFonts w:ascii="Calibri" w:hAnsi="Calibri"/>
          <w:sz w:val="14"/>
          <w:u w:val="single"/>
        </w:rPr>
        <w:t/>
      </w:r>
    </w:p>
    <w:p>
      <w:pPr>
        <w:tabs>
          <w:tab w:pos="1394" w:val="left"/>
          <w:tab w:pos="1416" w:val="left"/>
          <w:tab w:pos="1720" w:val="left"/>
          <w:tab w:pos="1842" w:val="left"/>
          <w:tab w:pos="2147" w:val="left"/>
          <w:tab w:pos="2269" w:val="left"/>
          <w:tab w:pos="3157" w:val="left"/>
          <w:tab w:pos="4015" w:val="left"/>
          <w:tab w:pos="5980" w:val="left"/>
          <w:tab w:pos="7294" w:val="left"/>
        </w:tabs>
        <w:spacing w:after="0" w:before="0" w:line="240" w:lineRule="auto"/>
      </w:pPr>
      <w:r>
        <w:rPr>
          <w:rFonts w:ascii="Calibri" w:hAnsi="Calibri"/>
          <w:b w:val="0"/>
          <w:i w:val="0"/>
          <w:sz w:val="14"/>
        </w:rPr>
        <w:t>Business Start Date</w:t>
      </w:r>
      <w:r>
        <w:rPr>
          <w:rFonts w:ascii="Calibri" w:hAnsi="Calibri"/>
          <w:sz w:val="14"/>
          <w:u w:val="single"/>
        </w:rPr>
        <w:t/>
      </w:r>
      <w:r>
        <w:rPr>
          <w:rFonts w:ascii="Calibri" w:hAnsi="Calibri"/>
          <w:b w:val="0"/>
          <w:i w:val="0"/>
          <w:sz w:val="14"/>
        </w:rPr>
        <w:t>/</w:t>
      </w:r>
      <w:r>
        <w:rPr>
          <w:rFonts w:ascii="Calibri" w:hAnsi="Calibri"/>
          <w:sz w:val="14"/>
          <w:u w:val="single"/>
        </w:rPr>
        <w:t/>
      </w:r>
      <w:r>
        <w:rPr>
          <w:rFonts w:ascii="Calibri" w:hAnsi="Calibri"/>
          <w:b w:val="0"/>
          <w:i w:val="0"/>
          <w:sz w:val="14"/>
        </w:rPr>
        <w:t>/</w:t>
      </w:r>
      <w:r>
        <w:rPr>
          <w:rFonts w:ascii="Calibri" w:hAnsi="Calibri"/>
          <w:sz w:val="14"/>
          <w:u w:val="single"/>
        </w:rPr>
        <w:t/>
      </w:r>
      <w:r>
        <w:rPr>
          <w:rFonts w:ascii="Arial" w:hAnsi="Arial"/>
          <w:sz w:val="20"/>
          <w:u w:val="single"/>
        </w:rPr>
        <w:t/>
      </w:r>
      <w:r>
        <w:tab/>
      </w:r>
      <w:r>
        <w:rPr>
          <w:rFonts w:ascii="Calibri" w:hAnsi="Calibri"/>
          <w:b w:val="0"/>
          <w:i w:val="0"/>
          <w:sz w:val="14"/>
        </w:rPr>
        <w:t>Register Nb.</w:t>
      </w:r>
      <w:r>
        <w:rPr>
          <w:rFonts w:ascii="Calibri" w:hAnsi="Calibri"/>
          <w:sz w:val="14"/>
          <w:u w:val="single"/>
        </w:rPr>
        <w:t/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Institution Phone Nb.</w:t>
      </w:r>
      <w:r>
        <w:rPr>
          <w:rFonts w:ascii="Arial" w:hAnsi="Arial"/>
          <w:sz w:val="20"/>
          <w:u w:val="single"/>
        </w:rPr>
        <w:t/>
      </w:r>
    </w:p>
    <w:p>
      <w:pPr>
        <w:tabs>
          <w:tab w:pos="2011" w:val="left"/>
          <w:tab w:pos="3143" w:val="left"/>
          <w:tab w:pos="5980" w:val="left"/>
          <w:tab w:pos="6535" w:val="left"/>
        </w:tabs>
        <w:spacing w:after="0" w:before="0" w:line="240" w:lineRule="auto"/>
      </w:pPr>
      <w:r>
        <w:rPr>
          <w:rFonts w:ascii="Calibri" w:hAnsi="Calibri"/>
          <w:b/>
          <w:i w:val="0"/>
          <w:sz w:val="14"/>
        </w:rPr>
        <w:t>Previous Employment</w:t>
      </w:r>
      <w:r>
        <w:tab/>
      </w:r>
      <w:r>
        <w:rPr>
          <w:rFonts w:ascii="Calibri" w:hAnsi="Calibri"/>
          <w:b w:val="0"/>
          <w:i w:val="0"/>
          <w:sz w:val="14"/>
        </w:rPr>
        <w:t>Institution Name</w:t>
      </w:r>
      <w:r>
        <w:rPr>
          <w:rFonts w:ascii="Calibri" w:hAnsi="Calibri"/>
          <w:sz w:val="14"/>
          <w:u w:val="single"/>
        </w:rPr>
        <w:t>DataFlow Intl.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Address</w:t>
      </w:r>
      <w:r>
        <w:rPr>
          <w:rFonts w:ascii="Calibri" w:hAnsi="Calibri"/>
          <w:sz w:val="14"/>
          <w:u w:val="single"/>
        </w:rPr>
        <w:t>Jnah, Beirut</w:t>
      </w:r>
    </w:p>
    <w:p>
      <w:pPr>
        <w:tabs>
          <w:tab w:pos="847" w:val="left"/>
          <w:tab w:pos="3709" w:val="left"/>
          <w:tab w:pos="4944" w:val="left"/>
          <w:tab w:pos="5980" w:val="left"/>
          <w:tab w:pos="7314" w:val="left"/>
        </w:tabs>
        <w:spacing w:after="0" w:before="0" w:line="240" w:lineRule="auto"/>
      </w:pPr>
      <w:r>
        <w:rPr>
          <w:rFonts w:ascii="Calibri" w:hAnsi="Calibri"/>
          <w:b w:val="0"/>
          <w:i w:val="0"/>
          <w:sz w:val="14"/>
        </w:rPr>
        <w:t>Job Title</w:t>
      </w:r>
      <w:r>
        <w:rPr>
          <w:rFonts w:ascii="Calibri" w:hAnsi="Calibri"/>
          <w:sz w:val="14"/>
          <w:u w:val="single"/>
        </w:rPr>
        <w:t>Software Developer</w:t>
      </w:r>
      <w:r>
        <w:rPr>
          <w:rFonts w:ascii="Calibri" w:hAnsi="Calibri"/>
          <w:b w:val="0"/>
          <w:i w:val="0"/>
          <w:sz w:val="14"/>
        </w:rPr>
        <w:t>Years of Service</w:t>
      </w:r>
      <w:r>
        <w:rPr>
          <w:rFonts w:ascii="Calibri" w:hAnsi="Calibri"/>
          <w:sz w:val="14"/>
          <w:u w:val="single"/>
        </w:rPr>
        <w:t>3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Employer’s Phone Nb.</w:t>
      </w:r>
      <w:r>
        <w:rPr>
          <w:rFonts w:ascii="Arial" w:hAnsi="Arial"/>
          <w:sz w:val="20"/>
          <w:u w:val="single"/>
        </w:rPr>
        <w:t>+961-1-666555</w:t>
      </w:r>
    </w:p>
    <w:p>
      <w:pPr>
        <w:tabs>
          <w:tab w:pos="1709" w:val="left"/>
        </w:tabs>
        <w:spacing w:after="0" w:before="72" w:line="240" w:lineRule="auto"/>
      </w:pPr>
      <w:r>
        <w:rPr>
          <w:rFonts w:ascii="Calibri" w:hAnsi="Calibri"/>
          <w:b/>
          <w:i w:val="0"/>
          <w:sz w:val="14"/>
        </w:rPr>
        <w:t>Applicant’s Signature</w:t>
      </w:r>
      <w:r>
        <w:rPr>
          <w:rFonts w:ascii="Calibri" w:hAnsi="Calibri"/>
          <w:sz w:val="14"/>
          <w:u w:val="single"/>
        </w:rPr>
        <w:t/>
      </w:r>
    </w:p>
    <w:p>
      <w:pPr>
        <w:tabs>
          <w:tab w:pos="292" w:val="left"/>
          <w:tab w:pos="3939" w:val="left"/>
          <w:tab w:pos="3997" w:val="left"/>
          <w:tab w:pos="7794" w:val="left"/>
          <w:tab w:pos="7851" w:val="left"/>
        </w:tabs>
        <w:spacing w:after="0" w:before="24" w:line="240" w:lineRule="auto"/>
      </w:pPr>
      <w:r>
        <w:rPr>
          <w:rFonts w:ascii="Calibri" w:hAnsi="Calibri"/>
          <w:b w:val="0"/>
          <w:i w:val="0"/>
          <w:sz w:val="14"/>
        </w:rPr>
        <w:t>Company Employed - Self-Employed - Unemployed - Retired - Student</w:t>
      </w:r>
      <w:r>
        <w:tab/>
      </w:r>
      <w:r>
        <w:rPr>
          <w:rFonts w:ascii="Calibri" w:hAnsi="Calibri"/>
          <w:b w:val="0"/>
          <w:i w:val="0"/>
          <w:sz w:val="14"/>
        </w:rPr>
        <w:t>Home - Car - Appliances - Furniture - Home Improvement - Guarantee - Other</w:t>
      </w:r>
      <w:r>
        <w:tab/>
      </w:r>
      <w:r>
        <w:rPr>
          <w:rFonts w:ascii="Calibri" w:hAnsi="Calibri"/>
          <w:b w:val="0"/>
          <w:i w:val="0"/>
          <w:sz w:val="14"/>
        </w:rPr>
        <w:t>Private School - Public School - Private University - Public University - Independent - Preschool</w:t>
      </w:r>
    </w:p>
    <w:p>
      <w:pPr>
        <w:rPr>
          <w:rFonts w:ascii="Calibri" w:hAnsi="Calibri"/>
          <w:b/>
          <w:i w:val="0"/>
          <w:sz w:val="22"/>
        </w:rPr>
      </w:pPr>
    </w:p>
    <w:p>
      <w:pPr>
        <w:rPr>
          <w:rFonts w:ascii="Calibri" w:hAnsi="Calibri"/>
          <w:b/>
          <w:i w:val="0"/>
          <w:sz w:val="22"/>
        </w:rPr>
      </w:pPr>
    </w:p>
    <w:p>
      <w:r>
        <w:rPr>
          <w:rFonts w:ascii="Calibri" w:hAnsi="Calibri"/>
          <w:b/>
          <w:i w:val="0"/>
          <w:sz w:val="22"/>
        </w:rPr>
        <w:t>Financial Information</w:t>
      </w:r>
    </w:p>
    <w:p>
      <w:pPr>
        <w:spacing w:after="0" w:before="0" w:line="240" w:lineRule="auto"/>
      </w:pPr>
      <w:r>
        <w:rPr>
          <w:rFonts w:ascii="Calibri" w:hAnsi="Calibri"/>
          <w:b/>
          <w:i w:val="0"/>
          <w:sz w:val="14"/>
        </w:rPr>
        <w:t>Other Proven Income</w:t>
      </w:r>
    </w:p>
    <w:p>
      <w:pPr>
        <w:spacing w:after="0" w:before="40" w:line="240" w:lineRule="auto"/>
      </w:pPr>
    </w:p>
    <w:tbl>
      <w:tblPr>
        <w:tblStyle w:val="35"/>
        <w:tblW w:type="auto" w:w="0"/>
        <w:tblInd w:type="dxa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autofit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2895"/>
        <w:gridCol w:w="2895"/>
        <w:gridCol w:w="2895"/>
        <w:gridCol w:w="2947"/>
      </w:tblGrid>
      <w:tr>
        <w:tblPrEx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</w:tblPrEx>
        <w:tc>
          <w:tcPr>
            <w:tcW w:type="dxa" w:w="289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/>
                <w:sz w:val="14"/>
              </w:rPr>
              <w:t>Type of Income</w:t>
            </w:r>
          </w:p>
        </w:tc>
        <w:tc>
          <w:tcPr>
            <w:tcW w:type="dxa" w:w="289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/>
                <w:sz w:val="14"/>
              </w:rPr>
              <w:t>Monthly Amount</w:t>
            </w:r>
          </w:p>
        </w:tc>
        <w:tc>
          <w:tcPr>
            <w:tcW w:type="dxa" w:w="289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/>
                <w:sz w:val="14"/>
              </w:rPr>
              <w:t>Fresh USD</w:t>
            </w:r>
          </w:p>
        </w:tc>
        <w:tc>
          <w:tcPr>
            <w:tcW w:type="dxa" w:w="289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/>
                <w:sz w:val="14"/>
              </w:rPr>
              <w:t>Source Description</w:t>
            </w:r>
          </w:p>
        </w:tc>
      </w:tr>
      <w:tr>
        <w:tblPrEx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</w:tblPrEx>
        <w:tc>
          <w:tcPr>
            <w:tcW w:type="dxa" w:w="289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>Rental Income</w:t>
            </w:r>
          </w:p>
        </w:tc>
        <w:tc>
          <w:tcPr>
            <w:tcW w:type="dxa" w:w="289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>1500</w:t>
            </w:r>
          </w:p>
        </w:tc>
        <w:tc>
          <w:tcPr>
            <w:tcW w:type="dxa" w:w="289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>1500</w:t>
            </w:r>
          </w:p>
        </w:tc>
        <w:tc>
          <w:tcPr>
            <w:tcW w:type="dxa" w:w="289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>Apartment in Hamra</w:t>
            </w:r>
          </w:p>
        </w:tc>
      </w:tr>
      <w:tr>
        <w:tblPrEx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</w:tblPrEx>
        <w:tc>
          <w:tcPr>
            <w:tcW w:type="dxa" w:w="289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/>
            </w:r>
          </w:p>
        </w:tc>
        <w:tc>
          <w:tcPr>
            <w:tcW w:type="dxa" w:w="289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/>
            </w:r>
          </w:p>
        </w:tc>
        <w:tc>
          <w:tcPr>
            <w:tcW w:type="dxa" w:w="289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/>
            </w:r>
          </w:p>
        </w:tc>
        <w:tc>
          <w:tcPr>
            <w:tcW w:type="dxa" w:w="289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/>
            </w:r>
          </w:p>
        </w:tc>
      </w:tr>
      <w:tr>
        <w:tblPrEx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</w:tblPrEx>
        <w:tc>
          <w:tcPr>
            <w:tcW w:type="dxa" w:w="289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/>
            </w:r>
          </w:p>
        </w:tc>
        <w:tc>
          <w:tcPr>
            <w:tcW w:type="dxa" w:w="289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/>
            </w:r>
          </w:p>
        </w:tc>
        <w:tc>
          <w:tcPr>
            <w:tcW w:type="dxa" w:w="289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/>
            </w:r>
          </w:p>
        </w:tc>
        <w:tc>
          <w:tcPr>
            <w:tcW w:type="dxa" w:w="2895"/>
            <w:vAlign w:val="center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sz w:val="14"/>
              </w:rPr>
              <w:t/>
            </w:r>
          </w:p>
        </w:tc>
      </w:tr>
    </w:tbl>
    <w:p>
      <w:pPr>
        <w:spacing w:after="20" w:before="0" w:line="240" w:lineRule="auto"/>
      </w:pPr>
    </w:p>
    <w:p>
      <w:pPr>
        <w:tabs>
          <w:tab w:pos="585" w:val="left"/>
          <w:tab w:pos="6433" w:val="left"/>
          <w:tab w:pos="8099" w:val="left"/>
        </w:tabs>
        <w:spacing w:after="0" w:before="0" w:line="240" w:lineRule="auto"/>
        <w:rPr>
          <w:rFonts w:hint="default"/>
          <w:lang w:val="en-US"/>
        </w:rPr>
      </w:pPr>
    </w:p>
    <w:sectPr>
      <w:pgSz w:h="16838" w:w="11906"/>
      <w:pgMar w:bottom="186" w:footer="720" w:gutter="0" w:header="720" w:left="86" w:right="238" w:top="660"/>
      <w:cols w:num="1" w:space="720"/>
      <w:docGrid w:charSpace="0" w:linePitch="360"/>
    </w:sectPr>
  </w:body>
</w:document>
</file>

<file path=word/endnotes.xml><?xml version="1.0" encoding="utf-8"?>
<w:endnotes xmlns:w="http://schemas.openxmlformats.org/wordprocessingml/2006/main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15 wp14">
  <w:endnote w:id="0" w:type="separator">
    <w:p>
      <w:pPr>
        <w:spacing w:line="240" w:lineRule="auto"/>
      </w:pPr>
      <w:r>
        <w:separator/>
      </w:r>
    </w:p>
  </w:endnote>
  <w:endnote w:id="1" w:type="continuationSeparator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方正黑体_GB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方正书宋_GB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panose1 w:val="02040803050406030204"/>
    <w:charset w:val="00"/>
    <w:family w:val="auto"/>
    <w:pitch w:val="default"/>
    <w:sig w:usb0="E00006FF" w:usb1="4000045F" w:usb2="00000000" w:usb3="00000000" w:csb0="2000019F" w:csb1="00000000"/>
  </w:font>
  <w:font w:name="ＭＳ 明朝">
    <w:altName w:val="Adwaita Mono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ＭＳ 明朝">
    <w:altName w:val="Adwaita Mono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Adwaita Mono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Segoe Print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="http://schemas.openxmlformats.org/wordprocessingml/2006/main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15 wp14">
  <w:footnote w:id="0" w:type="separator">
    <w:p>
      <w:pPr>
        <w:spacing w:after="0" w:before="0" w:line="240" w:lineRule="auto"/>
      </w:pPr>
      <w:r>
        <w:separator/>
      </w:r>
    </w:p>
  </w:footnote>
  <w:footnote w:id="1" w:type="continuationSeparator">
    <w:p>
      <w:pPr>
        <w:spacing w:after="0"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AB71AB"/>
    <w:rsid w:val="6FC912D5"/>
    <w:rsid w:val="76985F99"/>
    <w:rsid w:val="76D7550C"/>
    <w:rsid w:val="7DBE2FF5"/>
    <w:rsid w:val="7F390285"/>
    <w:rsid w:val="7F53664E"/>
    <w:rsid w:val="7FB31FC3"/>
    <w:rsid w:val="B3EF7DAD"/>
    <w:rsid w:val="DBDBF086"/>
    <w:rsid w:val="FDFFEE1C"/>
    <w:rsid w:val="FEF5BC37"/>
    <w:rsid w:val="FFEEA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0" w:lineRule="auto"/>
    </w:pPr>
    <w:rPr>
      <w:rFonts w:ascii="Calibri" w:hAnsi="Calibri" w:eastAsiaTheme="minorEastAsia" w:cstheme="minorBidi"/>
      <w:sz w:val="1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2013-12-24T03:15:00Z</dcterms:created>
  <dc:creator>python-docx</dc:creator>
  <dc:description>generated by python-docx</dc:description>
  <cp:lastModifiedBy>mohamed</cp:lastModifiedBy>
  <dcterms:modified xsi:type="dcterms:W3CDTF">2026-05-17T14:47:41Z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