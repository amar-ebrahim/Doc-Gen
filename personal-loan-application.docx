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254D" w14:textId="77777777" w:rsidR="009B5568" w:rsidRDefault="00000000">
      <w:pPr>
        <w:spacing w:before="541"/>
      </w:pPr>
      <w:r>
        <w:rPr>
          <w:b/>
          <w:sz w:val="24"/>
        </w:rPr>
        <w:t>PERSONAL LOAN</w:t>
      </w:r>
    </w:p>
    <w:p w14:paraId="4564DFE7" w14:textId="77777777" w:rsidR="009B5568" w:rsidRDefault="00000000">
      <w:pPr>
        <w:tabs>
          <w:tab w:val="left" w:pos="1827"/>
          <w:tab w:val="left" w:pos="2844"/>
          <w:tab w:val="left" w:pos="5784"/>
          <w:tab w:val="left" w:pos="7393"/>
        </w:tabs>
        <w:spacing w:before="72"/>
      </w:pPr>
      <w:r>
        <w:rPr>
          <w:b/>
        </w:rPr>
        <w:t>Application Origin:</w:t>
      </w:r>
      <w:r>
        <w:tab/>
        <w:t xml:space="preserve"> Branch Name: {{application.branch_name}}  -  Executor/CSO Bank ID: {{application.executor_bank_id}}</w:t>
      </w:r>
    </w:p>
    <w:p w14:paraId="49EE6E18" w14:textId="77777777" w:rsidR="009B5568" w:rsidRDefault="00000000">
      <w:pPr>
        <w:spacing w:before="112"/>
      </w:pPr>
      <w:r>
        <w:rPr>
          <w:b/>
          <w:sz w:val="22"/>
        </w:rPr>
        <w:t>Loan Information</w:t>
      </w:r>
    </w:p>
    <w:p w14:paraId="5B026C01" w14:textId="77777777" w:rsidR="009B5568" w:rsidRDefault="00000000">
      <w:pPr>
        <w:tabs>
          <w:tab w:val="left" w:pos="1422"/>
        </w:tabs>
        <w:spacing w:before="26"/>
      </w:pPr>
      <w:r>
        <w:t>Applicant Bank ID: {{loan.applicant_bank_id}}</w:t>
      </w:r>
    </w:p>
    <w:p w14:paraId="06F641AD" w14:textId="77777777" w:rsidR="009B5568" w:rsidRDefault="00000000">
      <w:pPr>
        <w:tabs>
          <w:tab w:val="left" w:pos="1829"/>
          <w:tab w:val="left" w:pos="3754"/>
          <w:tab w:val="left" w:pos="5795"/>
        </w:tabs>
        <w:spacing w:before="29"/>
      </w:pPr>
      <w:r>
        <w:rPr>
          <w:b/>
        </w:rPr>
        <w:t>Client Segmentation</w:t>
      </w:r>
      <w:r>
        <w:t xml:space="preserve">  Bank Audi Payroll</w:t>
      </w:r>
      <w:r>
        <w:tab/>
        <w:t xml:space="preserve"> Non-Bank Audi Payroll</w:t>
      </w:r>
      <w:r>
        <w:tab/>
        <w:t xml:space="preserve"> Self-Employed</w:t>
      </w:r>
    </w:p>
    <w:p w14:paraId="30423F1F" w14:textId="77777777" w:rsidR="009B5568" w:rsidRDefault="00000000">
      <w:pPr>
        <w:tabs>
          <w:tab w:val="left" w:pos="1271"/>
          <w:tab w:val="left" w:pos="1829"/>
          <w:tab w:val="left" w:pos="2977"/>
          <w:tab w:val="left" w:pos="4536"/>
          <w:tab w:val="left" w:pos="5795"/>
          <w:tab w:val="left" w:pos="6696"/>
          <w:tab w:val="left" w:pos="7615"/>
          <w:tab w:val="left" w:pos="9389"/>
        </w:tabs>
        <w:spacing w:before="29"/>
      </w:pPr>
      <w:r>
        <w:rPr>
          <w:b/>
        </w:rPr>
        <w:t>Loan Purpose</w:t>
      </w:r>
      <w:r>
        <w:t xml:space="preserve">  Car  Appliances  Home Improvement  Marriage</w:t>
      </w:r>
      <w:r>
        <w:tab/>
        <w:t xml:space="preserve"> Travel  Education  Special Tuition Financing      Medical Purpose</w:t>
      </w:r>
    </w:p>
    <w:p w14:paraId="787C67B8" w14:textId="77777777" w:rsidR="009B5568" w:rsidRDefault="00000000">
      <w:pPr>
        <w:tabs>
          <w:tab w:val="left" w:pos="3913"/>
          <w:tab w:val="left" w:pos="5227"/>
        </w:tabs>
        <w:spacing w:before="29"/>
      </w:pPr>
      <w:r>
        <w:t xml:space="preserve"> Down Payment Housing / Register Fees  Other, Specify: {{loan.purpose_other}}</w:t>
      </w:r>
    </w:p>
    <w:p w14:paraId="57A3E76B" w14:textId="77777777" w:rsidR="009B5568" w:rsidRDefault="00000000">
      <w:pPr>
        <w:tabs>
          <w:tab w:val="left" w:pos="1504"/>
          <w:tab w:val="left" w:pos="3736"/>
          <w:tab w:val="left" w:pos="4536"/>
          <w:tab w:val="left" w:pos="5980"/>
          <w:tab w:val="left" w:pos="6784"/>
          <w:tab w:val="left" w:pos="7317"/>
          <w:tab w:val="left" w:pos="8361"/>
          <w:tab w:val="left" w:pos="10436"/>
          <w:tab w:val="left" w:pos="10710"/>
        </w:tabs>
        <w:spacing w:before="59"/>
      </w:pPr>
      <w:r>
        <w:rPr>
          <w:b/>
        </w:rPr>
        <w:t xml:space="preserve">Amount Requested: </w:t>
      </w:r>
      <w:r>
        <w:t xml:space="preserve">{{loan.amount_requested}}             </w:t>
      </w:r>
      <w:r>
        <w:rPr>
          <w:b/>
        </w:rPr>
        <w:t>Loan Tenure</w:t>
      </w:r>
      <w:r>
        <w:t xml:space="preserve">(in Months): {{loan.tenure_months}}    </w:t>
      </w:r>
      <w:r>
        <w:rPr>
          <w:b/>
        </w:rPr>
        <w:t>Irrevocable Salary Domiciliation</w:t>
      </w:r>
      <w:r>
        <w:t>(Y/N): {{loan.salary_domiciliation}}</w:t>
      </w:r>
    </w:p>
    <w:p w14:paraId="45F1CB2A" w14:textId="77777777" w:rsidR="009B5568" w:rsidRDefault="00000000">
      <w:pPr>
        <w:tabs>
          <w:tab w:val="left" w:pos="1442"/>
          <w:tab w:val="left" w:pos="1799"/>
          <w:tab w:val="left" w:pos="4732"/>
          <w:tab w:val="left" w:pos="5815"/>
          <w:tab w:val="left" w:pos="6696"/>
          <w:tab w:val="left" w:pos="7615"/>
          <w:tab w:val="left" w:pos="8397"/>
          <w:tab w:val="left" w:pos="9939"/>
          <w:tab w:val="left" w:pos="10818"/>
        </w:tabs>
        <w:spacing w:before="28"/>
      </w:pPr>
      <w:r>
        <w:rPr>
          <w:b/>
        </w:rPr>
        <w:t>Collateral Amount</w:t>
      </w:r>
      <w:r>
        <w:t xml:space="preserve">(if any){{loan.collateral_amount}} </w:t>
      </w:r>
      <w:r>
        <w:rPr>
          <w:b/>
        </w:rPr>
        <w:t>Guarantee Type</w:t>
      </w:r>
      <w:r>
        <w:t xml:space="preserve"> Mortgage Cash Co.  Pledge  Personal Guarantee  Security  None</w:t>
      </w:r>
    </w:p>
    <w:p w14:paraId="680BD52F" w14:textId="77777777" w:rsidR="009B5568" w:rsidRDefault="00000000">
      <w:pPr>
        <w:tabs>
          <w:tab w:val="left" w:pos="2671"/>
          <w:tab w:val="left" w:pos="3566"/>
          <w:tab w:val="left" w:pos="4746"/>
          <w:tab w:val="left" w:pos="6033"/>
          <w:tab w:val="left" w:pos="6164"/>
          <w:tab w:val="left" w:pos="7142"/>
        </w:tabs>
        <w:spacing w:before="57"/>
      </w:pPr>
      <w:r>
        <w:rPr>
          <w:b/>
        </w:rPr>
        <w:t>To Be Filled by the Bank:</w:t>
      </w:r>
      <w:r>
        <w:tab/>
        <w:t>Interest Rate{{loan.interest_rate}} Effective Rate (APR)*{{loan.effective_rate_apr}}* Annual Percentage Rate, as per BDL BASIC CIRC.NB.124 “Credit Transparency, Rules and Conditions”</w:t>
      </w:r>
    </w:p>
    <w:p w14:paraId="28FE5E7E" w14:textId="77777777" w:rsidR="009B5568" w:rsidRDefault="00000000">
      <w:pPr>
        <w:spacing w:before="112"/>
      </w:pPr>
      <w:r>
        <w:rPr>
          <w:b/>
          <w:sz w:val="22"/>
        </w:rPr>
        <w:t>Personal Information</w:t>
      </w:r>
    </w:p>
    <w:p w14:paraId="417BC943" w14:textId="77777777" w:rsidR="009B5568" w:rsidRDefault="00000000">
      <w:pPr>
        <w:tabs>
          <w:tab w:val="left" w:pos="938"/>
          <w:tab w:val="left" w:pos="2556"/>
          <w:tab w:val="left" w:pos="3567"/>
          <w:tab w:val="left" w:pos="5299"/>
          <w:tab w:val="left" w:pos="6478"/>
          <w:tab w:val="left" w:pos="7725"/>
          <w:tab w:val="left" w:pos="8765"/>
        </w:tabs>
        <w:spacing w:before="25"/>
        <w:rPr>
          <w:sz w:val="15"/>
          <w:szCs w:val="15"/>
        </w:rPr>
      </w:pPr>
      <w:r>
        <w:rPr>
          <w:sz w:val="15"/>
          <w:szCs w:val="15"/>
        </w:rPr>
        <w:t>First Name: {{personal.first_name}} Father’s Name: {{personal.fathers_name}}  Last/Maiden Name: {{personal.last_name}}  Mother’s Name: {{personal.mothers_name}}</w:t>
      </w:r>
    </w:p>
    <w:p w14:paraId="44E4DFBD" w14:textId="77777777" w:rsidR="009B5568" w:rsidRDefault="00000000">
      <w:pPr>
        <w:tabs>
          <w:tab w:val="left" w:pos="508"/>
          <w:tab w:val="left" w:pos="1053"/>
          <w:tab w:val="left" w:pos="2502"/>
          <w:tab w:val="left" w:pos="3281"/>
          <w:tab w:val="left" w:pos="4969"/>
          <w:tab w:val="left" w:pos="5489"/>
          <w:tab w:val="left" w:pos="7307"/>
          <w:tab w:val="left" w:pos="8606"/>
          <w:tab w:val="left" w:pos="9320"/>
          <w:tab w:val="left" w:pos="10684"/>
        </w:tabs>
        <w:spacing w:before="23"/>
        <w:rPr>
          <w:sz w:val="15"/>
          <w:szCs w:val="15"/>
        </w:rPr>
      </w:pPr>
      <w:r>
        <w:rPr>
          <w:sz w:val="15"/>
          <w:szCs w:val="15"/>
        </w:rPr>
        <w:t>DOB(dd/mm/yy): {{personal.dob}}</w:t>
      </w:r>
      <w:r>
        <w:rPr>
          <w:sz w:val="15"/>
          <w:szCs w:val="15"/>
        </w:rPr>
        <w:tab/>
        <w:t>Nationality: {{personal.nationality}} Gender: {{personal.gender}} Civil Register Nb.: {{personal.civil_register_nb}} Civil Register City: {{personal.civil_register_city}}</w:t>
      </w:r>
    </w:p>
    <w:p w14:paraId="1B682BAE" w14:textId="77777777" w:rsidR="009B5568" w:rsidRDefault="00000000">
      <w:pPr>
        <w:tabs>
          <w:tab w:val="left" w:pos="1506"/>
          <w:tab w:val="left" w:pos="2619"/>
          <w:tab w:val="left" w:pos="3732"/>
          <w:tab w:val="left" w:pos="5172"/>
          <w:tab w:val="left" w:pos="6023"/>
          <w:tab w:val="left" w:pos="7594"/>
          <w:tab w:val="left" w:pos="8903"/>
          <w:tab w:val="left" w:pos="9018"/>
        </w:tabs>
        <w:spacing w:before="23"/>
        <w:rPr>
          <w:sz w:val="15"/>
          <w:szCs w:val="15"/>
        </w:rPr>
      </w:pPr>
      <w:r>
        <w:rPr>
          <w:sz w:val="15"/>
          <w:szCs w:val="15"/>
        </w:rPr>
        <w:t>Civil Register Caza: {{personal.civil_register_caza}} Education Level: {{personal.education_level}} Major/Univ: {{personal.major_university}} Professional Status: {{personal.professional_status}}</w:t>
      </w:r>
    </w:p>
    <w:p w14:paraId="066079C5" w14:textId="77777777" w:rsidR="009B5568" w:rsidRDefault="00000000">
      <w:pPr>
        <w:tabs>
          <w:tab w:val="left" w:pos="1190"/>
          <w:tab w:val="left" w:pos="1806"/>
          <w:tab w:val="left" w:pos="3107"/>
          <w:tab w:val="left" w:pos="3654"/>
          <w:tab w:val="left" w:pos="6803"/>
          <w:tab w:val="left" w:pos="7214"/>
          <w:tab w:val="left" w:pos="9062"/>
          <w:tab w:val="left" w:pos="9473"/>
        </w:tabs>
        <w:rPr>
          <w:sz w:val="15"/>
          <w:szCs w:val="15"/>
        </w:rPr>
      </w:pPr>
      <w:r>
        <w:rPr>
          <w:b/>
          <w:sz w:val="15"/>
          <w:szCs w:val="15"/>
        </w:rPr>
        <w:t xml:space="preserve">Home Address </w:t>
      </w:r>
      <w:r>
        <w:rPr>
          <w:sz w:val="15"/>
          <w:szCs w:val="15"/>
        </w:rPr>
        <w:t>Building: {{personal.home_building}} Street: {{personal.home_street}} Area: {{personal.home_area}} City: {{personal.home_city}}</w:t>
      </w:r>
    </w:p>
    <w:p w14:paraId="3E2C3FF3" w14:textId="77777777" w:rsidR="009B5568" w:rsidRDefault="00000000">
      <w:pPr>
        <w:tabs>
          <w:tab w:val="left" w:pos="718"/>
          <w:tab w:val="left" w:pos="2151"/>
          <w:tab w:val="left" w:pos="3354"/>
        </w:tabs>
        <w:rPr>
          <w:sz w:val="15"/>
          <w:szCs w:val="15"/>
        </w:rPr>
      </w:pPr>
      <w:r>
        <w:rPr>
          <w:sz w:val="15"/>
          <w:szCs w:val="15"/>
        </w:rPr>
        <w:t xml:space="preserve">Country : {{personal.home_country}} Landline/Mobile: </w:t>
      </w:r>
      <w:r>
        <w:rPr>
          <w:rFonts w:ascii="Arial" w:hAnsi="Arial"/>
          <w:sz w:val="15"/>
          <w:szCs w:val="15"/>
        </w:rPr>
        <w:t>{{personal.home_phone}}</w:t>
      </w:r>
    </w:p>
    <w:p w14:paraId="429E2EC2" w14:textId="77777777" w:rsidR="009B5568" w:rsidRDefault="00000000">
      <w:pPr>
        <w:tabs>
          <w:tab w:val="left" w:pos="613"/>
          <w:tab w:val="left" w:pos="3354"/>
        </w:tabs>
        <w:rPr>
          <w:sz w:val="15"/>
          <w:szCs w:val="15"/>
        </w:rPr>
      </w:pPr>
      <w:r>
        <w:rPr>
          <w:sz w:val="15"/>
          <w:szCs w:val="15"/>
        </w:rPr>
        <w:t>Email: {{personal.email}}</w:t>
      </w:r>
    </w:p>
    <w:p w14:paraId="4974AE61" w14:textId="77777777" w:rsidR="009B5568" w:rsidRDefault="00000000">
      <w:pPr>
        <w:tabs>
          <w:tab w:val="left" w:pos="1162"/>
          <w:tab w:val="left" w:pos="5087"/>
          <w:tab w:val="left" w:pos="6237"/>
          <w:tab w:val="left" w:pos="7794"/>
          <w:tab w:val="left" w:pos="8937"/>
          <w:tab w:val="left" w:pos="10213"/>
        </w:tabs>
        <w:rPr>
          <w:sz w:val="15"/>
          <w:szCs w:val="15"/>
        </w:rPr>
      </w:pPr>
      <w:r>
        <w:rPr>
          <w:b/>
          <w:sz w:val="15"/>
          <w:szCs w:val="15"/>
        </w:rPr>
        <w:t xml:space="preserve">Marital Status: </w:t>
      </w:r>
      <w:r>
        <w:rPr>
          <w:sz w:val="15"/>
          <w:szCs w:val="15"/>
        </w:rPr>
        <w:t>{{personal.marital_status}} : Nb. of Children{{personal.children_count}} Nb. of Dependents(Spouse - Parents - Children): {{personal.dependents_count}}</w:t>
      </w:r>
    </w:p>
    <w:p w14:paraId="1C529A47" w14:textId="77777777" w:rsidR="009B5568" w:rsidRDefault="00000000">
      <w:pPr>
        <w:spacing w:before="112"/>
      </w:pPr>
      <w:r>
        <w:rPr>
          <w:b/>
          <w:sz w:val="22"/>
        </w:rPr>
        <w:t>Spouse Information</w:t>
      </w:r>
    </w:p>
    <w:p w14:paraId="27F563DF" w14:textId="77777777" w:rsidR="009B5568" w:rsidRDefault="00000000">
      <w:pPr>
        <w:tabs>
          <w:tab w:val="left" w:pos="884"/>
          <w:tab w:val="left" w:pos="3906"/>
          <w:tab w:val="left" w:pos="4250"/>
          <w:tab w:val="left" w:pos="4794"/>
          <w:tab w:val="left" w:pos="6277"/>
          <w:tab w:val="left" w:pos="7390"/>
          <w:tab w:val="left" w:pos="7458"/>
        </w:tabs>
        <w:spacing w:before="30"/>
      </w:pPr>
      <w:r>
        <w:t>Full Name: {{spouse.full_name}} DOB: (dd/mm/yy){{spouse.dob}}</w:t>
      </w:r>
      <w:r>
        <w:tab/>
        <w:t>Professional Status: {{spouse.professional_status}}</w:t>
      </w:r>
    </w:p>
    <w:p w14:paraId="0C051FD5" w14:textId="77777777" w:rsidR="009B5568" w:rsidRDefault="00000000">
      <w:pPr>
        <w:tabs>
          <w:tab w:val="left" w:pos="870"/>
          <w:tab w:val="left" w:pos="2620"/>
          <w:tab w:val="left" w:pos="3293"/>
          <w:tab w:val="left" w:pos="5245"/>
          <w:tab w:val="left" w:pos="6389"/>
        </w:tabs>
        <w:spacing w:before="28"/>
      </w:pPr>
      <w:r>
        <w:t>Job Title: {{spouse.job_title}} Employer: {{spouse.employer}} Employment Date: {{spouse.employment_date}}</w:t>
      </w:r>
    </w:p>
    <w:p w14:paraId="3BA2DC3C" w14:textId="77777777" w:rsidR="009B5568" w:rsidRDefault="00000000">
      <w:pPr>
        <w:tabs>
          <w:tab w:val="left" w:pos="1220"/>
          <w:tab w:val="left" w:pos="2515"/>
          <w:tab w:val="left" w:pos="3197"/>
          <w:tab w:val="left" w:pos="3810"/>
          <w:tab w:val="left" w:pos="5310"/>
          <w:tab w:val="left" w:pos="6333"/>
          <w:tab w:val="left" w:pos="6878"/>
          <w:tab w:val="left" w:pos="8440"/>
        </w:tabs>
        <w:spacing w:before="30"/>
      </w:pPr>
      <w:r>
        <w:t>Monthly Income: {{spouse.monthly_income}} Currency: {{spouse.currency}} Other Monthly Income: {{spouse.other_monthly_income}} Source: {{spouse.income_source}}</w:t>
      </w:r>
      <w:r>
        <w:br/>
        <w:t>(Rental Income - Extra Job - Allowances &amp; Benefits - Other Proven Income)</w:t>
      </w:r>
    </w:p>
    <w:p w14:paraId="71E7C9ED" w14:textId="77777777" w:rsidR="009B5568" w:rsidRDefault="00000000">
      <w:pPr>
        <w:tabs>
          <w:tab w:val="left" w:pos="1901"/>
          <w:tab w:val="left" w:pos="2515"/>
          <w:tab w:val="left" w:pos="3881"/>
          <w:tab w:val="left" w:pos="4428"/>
          <w:tab w:val="left" w:pos="6818"/>
          <w:tab w:val="left" w:pos="7228"/>
          <w:tab w:val="left" w:pos="9073"/>
          <w:tab w:val="left" w:pos="9482"/>
        </w:tabs>
        <w:spacing w:before="25"/>
      </w:pPr>
      <w:r>
        <w:t>Spouse Employer AddressBuilding: {{spouse.employer_building}} Street: {{spouse.employer_street}} Area: {{spouse.employer_area}} City: {{spouse.employer_city}}</w:t>
      </w:r>
    </w:p>
    <w:p w14:paraId="643A8B05" w14:textId="77777777" w:rsidR="009B5568" w:rsidRDefault="00000000">
      <w:pPr>
        <w:tabs>
          <w:tab w:val="left" w:pos="723"/>
          <w:tab w:val="left" w:pos="2168"/>
          <w:tab w:val="left" w:pos="3354"/>
        </w:tabs>
        <w:rPr>
          <w:sz w:val="15"/>
          <w:szCs w:val="15"/>
        </w:rPr>
      </w:pPr>
      <w:r>
        <w:rPr>
          <w:sz w:val="15"/>
          <w:szCs w:val="15"/>
        </w:rPr>
        <w:t xml:space="preserve">Country: {{spouse.employer_country}} Landline/Mobile: </w:t>
      </w:r>
      <w:r>
        <w:rPr>
          <w:rFonts w:ascii="Arial" w:hAnsi="Arial"/>
          <w:sz w:val="15"/>
          <w:szCs w:val="15"/>
        </w:rPr>
        <w:t>{{spouse.employer_phone}}</w:t>
      </w:r>
    </w:p>
    <w:p w14:paraId="34F43DD2" w14:textId="77777777" w:rsidR="009B5568" w:rsidRDefault="00000000">
      <w:pPr>
        <w:tabs>
          <w:tab w:val="left" w:pos="3933"/>
        </w:tabs>
        <w:spacing w:before="26"/>
      </w:pPr>
      <w:r>
        <w:rPr>
          <w:b/>
        </w:rPr>
        <w:t>Banking Relationship</w:t>
      </w:r>
      <w:r>
        <w:tab/>
      </w:r>
      <w:r>
        <w:rPr>
          <w:b/>
        </w:rPr>
        <w:t>Other Loans</w:t>
      </w:r>
    </w:p>
    <w:p w14:paraId="18F4768F" w14:textId="77777777" w:rsidR="009B5568" w:rsidRDefault="009B5568">
      <w:pPr>
        <w:spacing w:before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287"/>
        <w:gridCol w:w="1336"/>
        <w:gridCol w:w="1239"/>
        <w:gridCol w:w="1247"/>
        <w:gridCol w:w="1533"/>
        <w:gridCol w:w="1464"/>
        <w:gridCol w:w="1205"/>
        <w:gridCol w:w="1202"/>
      </w:tblGrid>
      <w:tr w:rsidR="009B5568" w14:paraId="0525E900" w14:textId="77777777">
        <w:tc>
          <w:tcPr>
            <w:tcW w:w="1287" w:type="dxa"/>
            <w:vAlign w:val="center"/>
          </w:tcPr>
          <w:p w14:paraId="75751A8C" w14:textId="77777777" w:rsidR="009B5568" w:rsidRDefault="00000000">
            <w:pPr>
              <w:spacing w:before="20" w:after="20"/>
            </w:pPr>
            <w:r>
              <w:rPr>
                <w:b/>
              </w:rPr>
              <w:t>Bank Name</w:t>
            </w:r>
          </w:p>
        </w:tc>
        <w:tc>
          <w:tcPr>
            <w:tcW w:w="1287" w:type="dxa"/>
            <w:vAlign w:val="center"/>
          </w:tcPr>
          <w:p w14:paraId="28885B75" w14:textId="77777777" w:rsidR="009B5568" w:rsidRDefault="00000000">
            <w:pPr>
              <w:spacing w:before="20" w:after="20"/>
            </w:pPr>
            <w:r>
              <w:rPr>
                <w:b/>
              </w:rPr>
              <w:t>Client Since</w:t>
            </w:r>
          </w:p>
        </w:tc>
        <w:tc>
          <w:tcPr>
            <w:tcW w:w="1287" w:type="dxa"/>
            <w:vAlign w:val="center"/>
          </w:tcPr>
          <w:p w14:paraId="12294EE1" w14:textId="77777777" w:rsidR="009B5568" w:rsidRDefault="00000000">
            <w:pPr>
              <w:spacing w:before="20" w:after="20"/>
            </w:pPr>
            <w:r>
              <w:rPr>
                <w:b/>
              </w:rPr>
              <w:t>Account Type</w:t>
            </w:r>
          </w:p>
        </w:tc>
        <w:tc>
          <w:tcPr>
            <w:tcW w:w="1287" w:type="dxa"/>
            <w:vAlign w:val="center"/>
          </w:tcPr>
          <w:p w14:paraId="55C3CA21" w14:textId="77777777" w:rsidR="009B5568" w:rsidRDefault="00000000">
            <w:pPr>
              <w:spacing w:before="20" w:after="20"/>
            </w:pPr>
            <w:r>
              <w:rPr>
                <w:b/>
              </w:rPr>
              <w:t>Type</w:t>
            </w:r>
          </w:p>
        </w:tc>
        <w:tc>
          <w:tcPr>
            <w:tcW w:w="1287" w:type="dxa"/>
            <w:vAlign w:val="center"/>
          </w:tcPr>
          <w:p w14:paraId="532E3D43" w14:textId="77777777" w:rsidR="009B5568" w:rsidRDefault="00000000">
            <w:pPr>
              <w:spacing w:before="20" w:after="20"/>
            </w:pPr>
            <w:r>
              <w:rPr>
                <w:b/>
              </w:rPr>
              <w:t>Institution</w:t>
            </w:r>
          </w:p>
        </w:tc>
        <w:tc>
          <w:tcPr>
            <w:tcW w:w="1287" w:type="dxa"/>
            <w:vAlign w:val="center"/>
          </w:tcPr>
          <w:p w14:paraId="2FF1150C" w14:textId="77777777" w:rsidR="009B5568" w:rsidRDefault="00000000">
            <w:pPr>
              <w:spacing w:before="20" w:after="20"/>
            </w:pPr>
            <w:r>
              <w:rPr>
                <w:b/>
              </w:rPr>
              <w:t>Outstanding Amount</w:t>
            </w:r>
          </w:p>
        </w:tc>
        <w:tc>
          <w:tcPr>
            <w:tcW w:w="1287" w:type="dxa"/>
            <w:vAlign w:val="center"/>
          </w:tcPr>
          <w:p w14:paraId="4EC141CE" w14:textId="77777777" w:rsidR="009B5568" w:rsidRDefault="00000000">
            <w:pPr>
              <w:spacing w:before="20" w:after="20"/>
            </w:pPr>
            <w:r>
              <w:rPr>
                <w:b/>
              </w:rPr>
              <w:t>Monthly Payment</w:t>
            </w:r>
          </w:p>
        </w:tc>
        <w:tc>
          <w:tcPr>
            <w:tcW w:w="1287" w:type="dxa"/>
            <w:vAlign w:val="center"/>
          </w:tcPr>
          <w:p w14:paraId="67064A82" w14:textId="77777777" w:rsidR="009B5568" w:rsidRDefault="00000000">
            <w:pPr>
              <w:spacing w:before="20" w:after="20"/>
            </w:pPr>
            <w:r>
              <w:rPr>
                <w:b/>
              </w:rPr>
              <w:t>Currency</w:t>
            </w:r>
          </w:p>
        </w:tc>
        <w:tc>
          <w:tcPr>
            <w:tcW w:w="1287" w:type="dxa"/>
            <w:vAlign w:val="center"/>
          </w:tcPr>
          <w:p w14:paraId="776552C9" w14:textId="77777777" w:rsidR="009B5568" w:rsidRDefault="00000000">
            <w:pPr>
              <w:spacing w:before="20" w:after="20"/>
            </w:pPr>
            <w:r>
              <w:rPr>
                <w:b/>
              </w:rPr>
              <w:t>Maturity</w:t>
            </w:r>
          </w:p>
        </w:tc>
      </w:tr>
      <w:tr w:rsidR="009B5568" w14:paraId="38CF0333" w14:textId="77777777">
        <w:tc>
          <w:tcPr>
            <w:tcW w:w="1287" w:type="dxa"/>
            <w:vAlign w:val="center"/>
          </w:tcPr>
          <w:p w14:paraId="1A6861C5" w14:textId="77777777" w:rsidR="009B5568" w:rsidRDefault="00000000">
            <w:pPr>
              <w:spacing w:before="20" w:after="20"/>
            </w:pPr>
            <w:r>
              <w:t>{{banking_relationships[0].bank_name}}</w:t>
            </w:r>
          </w:p>
        </w:tc>
        <w:tc>
          <w:tcPr>
            <w:tcW w:w="1287" w:type="dxa"/>
            <w:vAlign w:val="center"/>
          </w:tcPr>
          <w:p w14:paraId="317B81F5" w14:textId="77777777" w:rsidR="009B5568" w:rsidRDefault="00000000">
            <w:pPr>
              <w:spacing w:before="20" w:after="20"/>
            </w:pPr>
            <w:r>
              <w:t>{{banking_relationships[0].client_since}}</w:t>
            </w:r>
          </w:p>
        </w:tc>
        <w:tc>
          <w:tcPr>
            <w:tcW w:w="1287" w:type="dxa"/>
            <w:vAlign w:val="center"/>
          </w:tcPr>
          <w:p w14:paraId="6A35611A" w14:textId="77777777" w:rsidR="009B5568" w:rsidRDefault="00000000">
            <w:pPr>
              <w:spacing w:before="20" w:after="20"/>
            </w:pPr>
            <w:r>
              <w:t>{{banking_relationships[0].account_type}}</w:t>
            </w:r>
          </w:p>
        </w:tc>
        <w:tc>
          <w:tcPr>
            <w:tcW w:w="1287" w:type="dxa"/>
            <w:vAlign w:val="center"/>
          </w:tcPr>
          <w:p w14:paraId="1CDB1F21" w14:textId="77777777" w:rsidR="009B5568" w:rsidRDefault="00000000">
            <w:pPr>
              <w:spacing w:before="20" w:after="20"/>
            </w:pPr>
            <w:r>
              <w:t>{{banking_relationships[0].loan_type}}</w:t>
            </w:r>
          </w:p>
        </w:tc>
        <w:tc>
          <w:tcPr>
            <w:tcW w:w="1287" w:type="dxa"/>
            <w:vAlign w:val="center"/>
          </w:tcPr>
          <w:p w14:paraId="1D45F20F" w14:textId="77777777" w:rsidR="009B5568" w:rsidRDefault="00000000">
            <w:pPr>
              <w:spacing w:before="20" w:after="20"/>
            </w:pPr>
            <w:r>
              <w:t>{{banking_relationships[0].institution}}</w:t>
            </w:r>
          </w:p>
        </w:tc>
        <w:tc>
          <w:tcPr>
            <w:tcW w:w="1287" w:type="dxa"/>
            <w:vAlign w:val="center"/>
          </w:tcPr>
          <w:p w14:paraId="1F63DE5A" w14:textId="77777777" w:rsidR="009B5568" w:rsidRDefault="00000000">
            <w:pPr>
              <w:spacing w:before="20" w:after="20"/>
            </w:pPr>
            <w:r>
              <w:t>{{banking_relationships[0].outstanding_amount}}</w:t>
            </w:r>
          </w:p>
        </w:tc>
        <w:tc>
          <w:tcPr>
            <w:tcW w:w="1287" w:type="dxa"/>
            <w:vAlign w:val="center"/>
          </w:tcPr>
          <w:p w14:paraId="5555DF50" w14:textId="77777777" w:rsidR="009B5568" w:rsidRDefault="00000000">
            <w:pPr>
              <w:spacing w:before="20" w:after="20"/>
            </w:pPr>
            <w:r>
              <w:t>{{banking_relationships[0].monthly_payment}}</w:t>
            </w:r>
          </w:p>
        </w:tc>
        <w:tc>
          <w:tcPr>
            <w:tcW w:w="1287" w:type="dxa"/>
            <w:vAlign w:val="center"/>
          </w:tcPr>
          <w:p w14:paraId="5A64D7E1" w14:textId="77777777" w:rsidR="009B5568" w:rsidRDefault="00000000">
            <w:pPr>
              <w:spacing w:before="20" w:after="20"/>
            </w:pPr>
            <w:r>
              <w:t>{{banking_relationships[0].currency}}</w:t>
            </w:r>
          </w:p>
        </w:tc>
        <w:tc>
          <w:tcPr>
            <w:tcW w:w="1287" w:type="dxa"/>
            <w:vAlign w:val="center"/>
          </w:tcPr>
          <w:p w14:paraId="69BAA814" w14:textId="77777777" w:rsidR="009B5568" w:rsidRDefault="00000000">
            <w:pPr>
              <w:spacing w:before="20" w:after="20"/>
            </w:pPr>
            <w:r>
              <w:t>{{banking_relationships[0].maturity}}</w:t>
            </w:r>
          </w:p>
        </w:tc>
      </w:tr>
      <w:tr w:rsidR="009B5568" w14:paraId="2A7571B5" w14:textId="77777777">
        <w:tc>
          <w:tcPr>
            <w:tcW w:w="1287" w:type="dxa"/>
            <w:vAlign w:val="center"/>
          </w:tcPr>
          <w:p w14:paraId="78BA7FA2" w14:textId="77777777" w:rsidR="009B5568" w:rsidRDefault="00000000">
            <w:pPr>
              <w:spacing w:before="20" w:after="20"/>
            </w:pPr>
            <w:r>
              <w:t>{{banking_relationships[1].bank_name}}</w:t>
            </w:r>
          </w:p>
        </w:tc>
        <w:tc>
          <w:tcPr>
            <w:tcW w:w="1287" w:type="dxa"/>
            <w:vAlign w:val="center"/>
          </w:tcPr>
          <w:p w14:paraId="25BF6E54" w14:textId="77777777" w:rsidR="009B5568" w:rsidRDefault="00000000">
            <w:pPr>
              <w:spacing w:before="20" w:after="20"/>
            </w:pPr>
            <w:r>
              <w:t>{{banking_relationships[1].client_since}}</w:t>
            </w:r>
          </w:p>
        </w:tc>
        <w:tc>
          <w:tcPr>
            <w:tcW w:w="1287" w:type="dxa"/>
            <w:vAlign w:val="center"/>
          </w:tcPr>
          <w:p w14:paraId="3BF84563" w14:textId="77777777" w:rsidR="009B5568" w:rsidRDefault="00000000">
            <w:pPr>
              <w:spacing w:before="20" w:after="20"/>
            </w:pPr>
            <w:r>
              <w:t>{{banking_relationships[1].account_type}}</w:t>
            </w:r>
          </w:p>
        </w:tc>
        <w:tc>
          <w:tcPr>
            <w:tcW w:w="1287" w:type="dxa"/>
            <w:vAlign w:val="center"/>
          </w:tcPr>
          <w:p w14:paraId="3E8ABBA2" w14:textId="77777777" w:rsidR="009B5568" w:rsidRDefault="00000000">
            <w:pPr>
              <w:spacing w:before="20" w:after="20"/>
            </w:pPr>
            <w:r>
              <w:t>{{banking_relationships[1].loan_type}}</w:t>
            </w:r>
          </w:p>
        </w:tc>
        <w:tc>
          <w:tcPr>
            <w:tcW w:w="1287" w:type="dxa"/>
            <w:vAlign w:val="center"/>
          </w:tcPr>
          <w:p w14:paraId="6B4D196E" w14:textId="77777777" w:rsidR="009B5568" w:rsidRDefault="00000000">
            <w:pPr>
              <w:spacing w:before="20" w:after="20"/>
            </w:pPr>
            <w:r>
              <w:t>{{banking_relationships[1].institution}}</w:t>
            </w:r>
          </w:p>
        </w:tc>
        <w:tc>
          <w:tcPr>
            <w:tcW w:w="1287" w:type="dxa"/>
            <w:vAlign w:val="center"/>
          </w:tcPr>
          <w:p w14:paraId="07D57A2A" w14:textId="77777777" w:rsidR="009B5568" w:rsidRDefault="00000000">
            <w:pPr>
              <w:spacing w:before="20" w:after="20"/>
            </w:pPr>
            <w:r>
              <w:t>{{banking_relationships[1].outstanding_amount}}</w:t>
            </w:r>
          </w:p>
        </w:tc>
        <w:tc>
          <w:tcPr>
            <w:tcW w:w="1287" w:type="dxa"/>
            <w:vAlign w:val="center"/>
          </w:tcPr>
          <w:p w14:paraId="23BC51A2" w14:textId="77777777" w:rsidR="009B5568" w:rsidRDefault="00000000">
            <w:pPr>
              <w:spacing w:before="20" w:after="20"/>
            </w:pPr>
            <w:r>
              <w:t>{{banking_relationships[1].monthly_payment}}</w:t>
            </w:r>
          </w:p>
        </w:tc>
        <w:tc>
          <w:tcPr>
            <w:tcW w:w="1287" w:type="dxa"/>
            <w:vAlign w:val="center"/>
          </w:tcPr>
          <w:p w14:paraId="0A948C6C" w14:textId="77777777" w:rsidR="009B5568" w:rsidRDefault="00000000">
            <w:pPr>
              <w:spacing w:before="20" w:after="20"/>
            </w:pPr>
            <w:r>
              <w:t>{{banking_relationships[1].currency}}</w:t>
            </w:r>
          </w:p>
        </w:tc>
        <w:tc>
          <w:tcPr>
            <w:tcW w:w="1287" w:type="dxa"/>
            <w:vAlign w:val="center"/>
          </w:tcPr>
          <w:p w14:paraId="7FDBB32B" w14:textId="77777777" w:rsidR="009B5568" w:rsidRDefault="00000000">
            <w:pPr>
              <w:spacing w:before="20" w:after="20"/>
            </w:pPr>
            <w:r>
              <w:t>{{banking_relationships[1].maturity}}</w:t>
            </w:r>
          </w:p>
        </w:tc>
      </w:tr>
      <w:tr w:rsidR="009B5568" w14:paraId="64E13462" w14:textId="77777777">
        <w:tc>
          <w:tcPr>
            <w:tcW w:w="1287" w:type="dxa"/>
            <w:vAlign w:val="center"/>
          </w:tcPr>
          <w:p w14:paraId="7697F49B" w14:textId="77777777" w:rsidR="009B5568" w:rsidRDefault="00000000">
            <w:pPr>
              <w:spacing w:before="20" w:after="20"/>
            </w:pPr>
            <w:r>
              <w:t>{{banking_relationships[2].bank_name}}</w:t>
            </w:r>
          </w:p>
        </w:tc>
        <w:tc>
          <w:tcPr>
            <w:tcW w:w="1287" w:type="dxa"/>
            <w:vAlign w:val="center"/>
          </w:tcPr>
          <w:p w14:paraId="3E8FE5EE" w14:textId="77777777" w:rsidR="009B5568" w:rsidRDefault="00000000">
            <w:pPr>
              <w:spacing w:before="20" w:after="20"/>
            </w:pPr>
            <w:r>
              <w:t>{{banking_relationships[2].client_since}}</w:t>
            </w:r>
          </w:p>
        </w:tc>
        <w:tc>
          <w:tcPr>
            <w:tcW w:w="1287" w:type="dxa"/>
            <w:vAlign w:val="center"/>
          </w:tcPr>
          <w:p w14:paraId="3174AC9C" w14:textId="77777777" w:rsidR="009B5568" w:rsidRDefault="00000000">
            <w:pPr>
              <w:spacing w:before="20" w:after="20"/>
            </w:pPr>
            <w:r>
              <w:t>{{banking_relationships[2].account_type}}</w:t>
            </w:r>
          </w:p>
        </w:tc>
        <w:tc>
          <w:tcPr>
            <w:tcW w:w="1287" w:type="dxa"/>
            <w:vAlign w:val="center"/>
          </w:tcPr>
          <w:p w14:paraId="640EABA5" w14:textId="77777777" w:rsidR="009B5568" w:rsidRDefault="00000000">
            <w:pPr>
              <w:spacing w:before="20" w:after="20"/>
            </w:pPr>
            <w:r>
              <w:t>{{banking_relationships[2].loan_type}}</w:t>
            </w:r>
          </w:p>
        </w:tc>
        <w:tc>
          <w:tcPr>
            <w:tcW w:w="1287" w:type="dxa"/>
            <w:vAlign w:val="center"/>
          </w:tcPr>
          <w:p w14:paraId="21DBC404" w14:textId="77777777" w:rsidR="009B5568" w:rsidRDefault="00000000">
            <w:pPr>
              <w:spacing w:before="20" w:after="20"/>
            </w:pPr>
            <w:r>
              <w:t>{{banking_relationships[2].institution}}</w:t>
            </w:r>
          </w:p>
        </w:tc>
        <w:tc>
          <w:tcPr>
            <w:tcW w:w="1287" w:type="dxa"/>
            <w:vAlign w:val="center"/>
          </w:tcPr>
          <w:p w14:paraId="06FB9696" w14:textId="77777777" w:rsidR="009B5568" w:rsidRDefault="00000000">
            <w:pPr>
              <w:spacing w:before="20" w:after="20"/>
            </w:pPr>
            <w:r>
              <w:t>{{banking_relationships[2].outstanding_amount}}</w:t>
            </w:r>
          </w:p>
        </w:tc>
        <w:tc>
          <w:tcPr>
            <w:tcW w:w="1287" w:type="dxa"/>
            <w:vAlign w:val="center"/>
          </w:tcPr>
          <w:p w14:paraId="7CCCB6C1" w14:textId="77777777" w:rsidR="009B5568" w:rsidRDefault="00000000">
            <w:pPr>
              <w:spacing w:before="20" w:after="20"/>
            </w:pPr>
            <w:r>
              <w:t>{{banking_relationships[2].monthly_payment}}</w:t>
            </w:r>
          </w:p>
        </w:tc>
        <w:tc>
          <w:tcPr>
            <w:tcW w:w="1287" w:type="dxa"/>
            <w:vAlign w:val="center"/>
          </w:tcPr>
          <w:p w14:paraId="548C0824" w14:textId="77777777" w:rsidR="009B5568" w:rsidRDefault="00000000">
            <w:pPr>
              <w:spacing w:before="20" w:after="20"/>
            </w:pPr>
            <w:r>
              <w:t>{{banking_relationships[2].currency}}</w:t>
            </w:r>
          </w:p>
        </w:tc>
        <w:tc>
          <w:tcPr>
            <w:tcW w:w="1287" w:type="dxa"/>
            <w:vAlign w:val="center"/>
          </w:tcPr>
          <w:p w14:paraId="1B213B00" w14:textId="77777777" w:rsidR="009B5568" w:rsidRDefault="00000000">
            <w:pPr>
              <w:spacing w:before="20" w:after="20"/>
            </w:pPr>
            <w:r>
              <w:t>{{banking_relationships[2].maturity}}</w:t>
            </w:r>
          </w:p>
        </w:tc>
      </w:tr>
    </w:tbl>
    <w:p w14:paraId="2EA37516" w14:textId="77777777" w:rsidR="009B5568" w:rsidRDefault="009B5568">
      <w:pPr>
        <w:spacing w:after="20"/>
      </w:pPr>
    </w:p>
    <w:p w14:paraId="4FCF8C88" w14:textId="77777777" w:rsidR="009B5568" w:rsidRDefault="00000000">
      <w:r>
        <w:rPr>
          <w:b/>
        </w:rPr>
        <w:t>Children Information</w:t>
      </w:r>
    </w:p>
    <w:p w14:paraId="684F1871" w14:textId="77777777" w:rsidR="009B5568" w:rsidRDefault="009B5568">
      <w:pPr>
        <w:spacing w:before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2895"/>
        <w:gridCol w:w="2895"/>
        <w:gridCol w:w="2895"/>
      </w:tblGrid>
      <w:tr w:rsidR="009B5568" w14:paraId="55DCECE8" w14:textId="77777777">
        <w:tc>
          <w:tcPr>
            <w:tcW w:w="2895" w:type="dxa"/>
            <w:vAlign w:val="center"/>
          </w:tcPr>
          <w:p w14:paraId="3D699B7D" w14:textId="77777777" w:rsidR="009B5568" w:rsidRDefault="00000000">
            <w:pPr>
              <w:spacing w:before="20" w:after="20"/>
            </w:pPr>
            <w:r>
              <w:rPr>
                <w:b/>
              </w:rPr>
              <w:t>Name</w:t>
            </w:r>
          </w:p>
        </w:tc>
        <w:tc>
          <w:tcPr>
            <w:tcW w:w="2895" w:type="dxa"/>
            <w:vAlign w:val="center"/>
          </w:tcPr>
          <w:p w14:paraId="177EEE98" w14:textId="77777777" w:rsidR="009B5568" w:rsidRDefault="00000000">
            <w:pPr>
              <w:spacing w:before="20" w:after="20"/>
            </w:pPr>
            <w:r>
              <w:rPr>
                <w:b/>
              </w:rPr>
              <w:t>Date of Birth</w:t>
            </w:r>
          </w:p>
        </w:tc>
        <w:tc>
          <w:tcPr>
            <w:tcW w:w="2895" w:type="dxa"/>
            <w:vAlign w:val="center"/>
          </w:tcPr>
          <w:p w14:paraId="7B93EB12" w14:textId="77777777" w:rsidR="009B5568" w:rsidRDefault="00000000">
            <w:pPr>
              <w:spacing w:before="20" w:after="20"/>
            </w:pPr>
            <w:r>
              <w:rPr>
                <w:b/>
              </w:rPr>
              <w:t>Status</w:t>
            </w:r>
          </w:p>
        </w:tc>
        <w:tc>
          <w:tcPr>
            <w:tcW w:w="2895" w:type="dxa"/>
            <w:vAlign w:val="center"/>
          </w:tcPr>
          <w:p w14:paraId="74AE1808" w14:textId="77777777" w:rsidR="009B5568" w:rsidRDefault="00000000">
            <w:pPr>
              <w:spacing w:before="20" w:after="20"/>
            </w:pPr>
            <w:r>
              <w:rPr>
                <w:b/>
              </w:rPr>
              <w:t>Annual Tuition fees in Fresh USD</w:t>
            </w:r>
          </w:p>
        </w:tc>
      </w:tr>
      <w:tr w:rsidR="009B5568" w14:paraId="50C94B0D" w14:textId="77777777">
        <w:tc>
          <w:tcPr>
            <w:tcW w:w="2895" w:type="dxa"/>
            <w:vAlign w:val="center"/>
          </w:tcPr>
          <w:p w14:paraId="17795FD1" w14:textId="77777777" w:rsidR="009B5568" w:rsidRDefault="00000000">
            <w:pPr>
              <w:spacing w:before="20" w:after="20"/>
            </w:pPr>
            <w:r>
              <w:t>{{children[0].name}}</w:t>
            </w:r>
          </w:p>
        </w:tc>
        <w:tc>
          <w:tcPr>
            <w:tcW w:w="2895" w:type="dxa"/>
            <w:vAlign w:val="center"/>
          </w:tcPr>
          <w:p w14:paraId="265D9F1B" w14:textId="77777777" w:rsidR="009B5568" w:rsidRDefault="00000000">
            <w:pPr>
              <w:spacing w:before="20" w:after="20"/>
            </w:pPr>
            <w:r>
              <w:t>{{children[0].date_of_birth}}</w:t>
            </w:r>
          </w:p>
        </w:tc>
        <w:tc>
          <w:tcPr>
            <w:tcW w:w="2895" w:type="dxa"/>
            <w:vAlign w:val="center"/>
          </w:tcPr>
          <w:p w14:paraId="70ADA1E7" w14:textId="77777777" w:rsidR="009B5568" w:rsidRDefault="00000000">
            <w:pPr>
              <w:spacing w:before="20" w:after="20"/>
            </w:pPr>
            <w:r>
              <w:t>{{children[0].status}}</w:t>
            </w:r>
          </w:p>
        </w:tc>
        <w:tc>
          <w:tcPr>
            <w:tcW w:w="2895" w:type="dxa"/>
            <w:vAlign w:val="center"/>
          </w:tcPr>
          <w:p w14:paraId="5029059D" w14:textId="77777777" w:rsidR="009B5568" w:rsidRDefault="00000000">
            <w:pPr>
              <w:spacing w:before="20" w:after="20"/>
            </w:pPr>
            <w:r>
              <w:t>{{children[0].annual_tuition_fresh_usd}}</w:t>
            </w:r>
          </w:p>
        </w:tc>
      </w:tr>
      <w:tr w:rsidR="009B5568" w14:paraId="34B771F2" w14:textId="77777777">
        <w:tc>
          <w:tcPr>
            <w:tcW w:w="2895" w:type="dxa"/>
            <w:vAlign w:val="center"/>
          </w:tcPr>
          <w:p w14:paraId="55510498" w14:textId="77777777" w:rsidR="009B5568" w:rsidRDefault="00000000">
            <w:pPr>
              <w:spacing w:before="20" w:after="20"/>
            </w:pPr>
            <w:r>
              <w:t>{{children[1].name}}</w:t>
            </w:r>
          </w:p>
        </w:tc>
        <w:tc>
          <w:tcPr>
            <w:tcW w:w="2895" w:type="dxa"/>
            <w:vAlign w:val="center"/>
          </w:tcPr>
          <w:p w14:paraId="202A1104" w14:textId="77777777" w:rsidR="009B5568" w:rsidRDefault="00000000">
            <w:pPr>
              <w:spacing w:before="20" w:after="20"/>
            </w:pPr>
            <w:r>
              <w:t>{{children[1].date_of_birth}}</w:t>
            </w:r>
          </w:p>
        </w:tc>
        <w:tc>
          <w:tcPr>
            <w:tcW w:w="2895" w:type="dxa"/>
            <w:vAlign w:val="center"/>
          </w:tcPr>
          <w:p w14:paraId="08DB791C" w14:textId="77777777" w:rsidR="009B5568" w:rsidRDefault="00000000">
            <w:pPr>
              <w:spacing w:before="20" w:after="20"/>
            </w:pPr>
            <w:r>
              <w:t>{{children[1].status}}</w:t>
            </w:r>
          </w:p>
        </w:tc>
        <w:tc>
          <w:tcPr>
            <w:tcW w:w="2895" w:type="dxa"/>
            <w:vAlign w:val="center"/>
          </w:tcPr>
          <w:p w14:paraId="66C1D28E" w14:textId="77777777" w:rsidR="009B5568" w:rsidRDefault="00000000">
            <w:pPr>
              <w:spacing w:before="20" w:after="20"/>
            </w:pPr>
            <w:r>
              <w:t>{{children[1].annual_tuition_fresh_usd}}</w:t>
            </w:r>
          </w:p>
        </w:tc>
      </w:tr>
      <w:tr w:rsidR="009B5568" w14:paraId="29E531ED" w14:textId="77777777">
        <w:tc>
          <w:tcPr>
            <w:tcW w:w="2895" w:type="dxa"/>
            <w:vAlign w:val="center"/>
          </w:tcPr>
          <w:p w14:paraId="7C9B1B04" w14:textId="77777777" w:rsidR="009B5568" w:rsidRDefault="00000000">
            <w:pPr>
              <w:spacing w:before="20" w:after="20"/>
            </w:pPr>
            <w:r>
              <w:t>{{children[2].name}}</w:t>
            </w:r>
          </w:p>
        </w:tc>
        <w:tc>
          <w:tcPr>
            <w:tcW w:w="2895" w:type="dxa"/>
            <w:vAlign w:val="center"/>
          </w:tcPr>
          <w:p w14:paraId="65685AF1" w14:textId="77777777" w:rsidR="009B5568" w:rsidRDefault="00000000">
            <w:pPr>
              <w:spacing w:before="20" w:after="20"/>
            </w:pPr>
            <w:r>
              <w:t>{{children[2].date_of_birth}}</w:t>
            </w:r>
          </w:p>
        </w:tc>
        <w:tc>
          <w:tcPr>
            <w:tcW w:w="2895" w:type="dxa"/>
            <w:vAlign w:val="center"/>
          </w:tcPr>
          <w:p w14:paraId="6F75BE5E" w14:textId="77777777" w:rsidR="009B5568" w:rsidRDefault="00000000">
            <w:pPr>
              <w:spacing w:before="20" w:after="20"/>
            </w:pPr>
            <w:r>
              <w:t>{{children[2].status}}</w:t>
            </w:r>
          </w:p>
        </w:tc>
        <w:tc>
          <w:tcPr>
            <w:tcW w:w="2895" w:type="dxa"/>
            <w:vAlign w:val="center"/>
          </w:tcPr>
          <w:p w14:paraId="13150ECB" w14:textId="77777777" w:rsidR="009B5568" w:rsidRDefault="00000000">
            <w:pPr>
              <w:spacing w:before="20" w:after="20"/>
            </w:pPr>
            <w:r>
              <w:t>{{children[2].annual_tuition_fresh_usd}}</w:t>
            </w:r>
          </w:p>
        </w:tc>
      </w:tr>
      <w:tr w:rsidR="009B5568" w14:paraId="2DCE96E4" w14:textId="77777777">
        <w:tc>
          <w:tcPr>
            <w:tcW w:w="2895" w:type="dxa"/>
            <w:vAlign w:val="center"/>
          </w:tcPr>
          <w:p w14:paraId="58B92311" w14:textId="77777777" w:rsidR="009B5568" w:rsidRDefault="00000000">
            <w:pPr>
              <w:spacing w:before="20" w:after="20"/>
            </w:pPr>
            <w:r>
              <w:t>{{children[3].name}}</w:t>
            </w:r>
          </w:p>
        </w:tc>
        <w:tc>
          <w:tcPr>
            <w:tcW w:w="2895" w:type="dxa"/>
            <w:vAlign w:val="center"/>
          </w:tcPr>
          <w:p w14:paraId="51833870" w14:textId="77777777" w:rsidR="009B5568" w:rsidRDefault="00000000">
            <w:pPr>
              <w:spacing w:before="20" w:after="20"/>
            </w:pPr>
            <w:r>
              <w:t>{{children[3].date_of_birth}}</w:t>
            </w:r>
          </w:p>
        </w:tc>
        <w:tc>
          <w:tcPr>
            <w:tcW w:w="2895" w:type="dxa"/>
            <w:vAlign w:val="center"/>
          </w:tcPr>
          <w:p w14:paraId="321904CB" w14:textId="77777777" w:rsidR="009B5568" w:rsidRDefault="00000000">
            <w:pPr>
              <w:spacing w:before="20" w:after="20"/>
            </w:pPr>
            <w:r>
              <w:t>{{children[3].status}}</w:t>
            </w:r>
          </w:p>
        </w:tc>
        <w:tc>
          <w:tcPr>
            <w:tcW w:w="2895" w:type="dxa"/>
            <w:vAlign w:val="center"/>
          </w:tcPr>
          <w:p w14:paraId="04D9AD00" w14:textId="77777777" w:rsidR="009B5568" w:rsidRDefault="00000000">
            <w:pPr>
              <w:spacing w:before="20" w:after="20"/>
            </w:pPr>
            <w:r>
              <w:t>{{children[3].annual_tuition_fresh_usd}}</w:t>
            </w:r>
          </w:p>
        </w:tc>
      </w:tr>
      <w:tr w:rsidR="009B5568" w14:paraId="392FEDF2" w14:textId="77777777">
        <w:tc>
          <w:tcPr>
            <w:tcW w:w="2895" w:type="dxa"/>
            <w:vAlign w:val="center"/>
          </w:tcPr>
          <w:p w14:paraId="697F8403" w14:textId="77777777" w:rsidR="009B5568" w:rsidRDefault="00000000">
            <w:pPr>
              <w:spacing w:before="20" w:after="20"/>
            </w:pPr>
            <w:r>
              <w:t>{{children[4].name}}</w:t>
            </w:r>
          </w:p>
        </w:tc>
        <w:tc>
          <w:tcPr>
            <w:tcW w:w="2895" w:type="dxa"/>
            <w:vAlign w:val="center"/>
          </w:tcPr>
          <w:p w14:paraId="5BF86977" w14:textId="77777777" w:rsidR="009B5568" w:rsidRDefault="00000000">
            <w:pPr>
              <w:spacing w:before="20" w:after="20"/>
            </w:pPr>
            <w:r>
              <w:t>{{children[4].date_of_birth}}</w:t>
            </w:r>
          </w:p>
        </w:tc>
        <w:tc>
          <w:tcPr>
            <w:tcW w:w="2895" w:type="dxa"/>
            <w:vAlign w:val="center"/>
          </w:tcPr>
          <w:p w14:paraId="63F2D62A" w14:textId="77777777" w:rsidR="009B5568" w:rsidRDefault="00000000">
            <w:pPr>
              <w:spacing w:before="20" w:after="20"/>
            </w:pPr>
            <w:r>
              <w:t>{{children[4].status}}</w:t>
            </w:r>
          </w:p>
        </w:tc>
        <w:tc>
          <w:tcPr>
            <w:tcW w:w="2895" w:type="dxa"/>
            <w:vAlign w:val="center"/>
          </w:tcPr>
          <w:p w14:paraId="760F0496" w14:textId="77777777" w:rsidR="009B5568" w:rsidRDefault="00000000">
            <w:pPr>
              <w:spacing w:before="20" w:after="20"/>
            </w:pPr>
            <w:r>
              <w:t>{{children[4].annual_tuition_fresh_usd}}</w:t>
            </w:r>
          </w:p>
        </w:tc>
      </w:tr>
    </w:tbl>
    <w:p w14:paraId="7EC835B3" w14:textId="77777777" w:rsidR="009B5568" w:rsidRDefault="009B5568">
      <w:pPr>
        <w:spacing w:after="20"/>
      </w:pPr>
    </w:p>
    <w:p w14:paraId="61C11D98" w14:textId="77777777" w:rsidR="009B5568" w:rsidRDefault="009B5568">
      <w:pPr>
        <w:spacing w:before="112"/>
        <w:rPr>
          <w:b/>
          <w:sz w:val="22"/>
        </w:rPr>
      </w:pPr>
    </w:p>
    <w:p w14:paraId="48993CF1" w14:textId="77777777" w:rsidR="009B5568" w:rsidRDefault="009B5568">
      <w:pPr>
        <w:spacing w:before="112"/>
        <w:rPr>
          <w:b/>
          <w:sz w:val="22"/>
        </w:rPr>
      </w:pPr>
    </w:p>
    <w:p w14:paraId="39C3B288" w14:textId="77777777" w:rsidR="009B5568" w:rsidRDefault="009B5568">
      <w:pPr>
        <w:spacing w:before="112"/>
        <w:rPr>
          <w:b/>
          <w:sz w:val="22"/>
        </w:rPr>
      </w:pPr>
    </w:p>
    <w:p w14:paraId="23A4E21A" w14:textId="77777777" w:rsidR="009B5568" w:rsidRDefault="009B5568">
      <w:pPr>
        <w:spacing w:before="112"/>
        <w:rPr>
          <w:b/>
          <w:sz w:val="22"/>
        </w:rPr>
      </w:pPr>
    </w:p>
    <w:p w14:paraId="0782B8FE" w14:textId="77777777" w:rsidR="009B5568" w:rsidRDefault="009B5568">
      <w:pPr>
        <w:spacing w:before="112"/>
        <w:rPr>
          <w:b/>
          <w:sz w:val="22"/>
        </w:rPr>
      </w:pPr>
    </w:p>
    <w:p w14:paraId="3CFFAEEE" w14:textId="77777777" w:rsidR="009B5568" w:rsidRDefault="009B5568">
      <w:pPr>
        <w:spacing w:before="112"/>
        <w:rPr>
          <w:b/>
          <w:sz w:val="22"/>
        </w:rPr>
      </w:pPr>
    </w:p>
    <w:p w14:paraId="37E6C551" w14:textId="77777777" w:rsidR="009B5568" w:rsidRDefault="009B5568">
      <w:pPr>
        <w:spacing w:before="112"/>
        <w:rPr>
          <w:b/>
          <w:sz w:val="22"/>
        </w:rPr>
      </w:pPr>
    </w:p>
    <w:p w14:paraId="2B2C7AA3" w14:textId="77777777" w:rsidR="009B5568" w:rsidRDefault="009B5568">
      <w:pPr>
        <w:spacing w:before="112"/>
        <w:rPr>
          <w:b/>
          <w:sz w:val="22"/>
        </w:rPr>
      </w:pPr>
    </w:p>
    <w:p w14:paraId="64697A42" w14:textId="77777777" w:rsidR="009B5568" w:rsidRDefault="009B5568">
      <w:pPr>
        <w:spacing w:before="112"/>
        <w:rPr>
          <w:b/>
          <w:sz w:val="22"/>
        </w:rPr>
      </w:pPr>
    </w:p>
    <w:p w14:paraId="3D8414E9" w14:textId="77777777" w:rsidR="009B5568" w:rsidRDefault="009B5568">
      <w:pPr>
        <w:spacing w:before="112"/>
        <w:rPr>
          <w:b/>
          <w:sz w:val="22"/>
        </w:rPr>
      </w:pPr>
    </w:p>
    <w:p w14:paraId="0F230DCF" w14:textId="77777777" w:rsidR="009B5568" w:rsidRDefault="009B5568">
      <w:pPr>
        <w:spacing w:before="112"/>
        <w:rPr>
          <w:b/>
          <w:sz w:val="22"/>
        </w:rPr>
      </w:pPr>
    </w:p>
    <w:p w14:paraId="4ED56589" w14:textId="77777777" w:rsidR="009B5568" w:rsidRDefault="009B5568">
      <w:pPr>
        <w:spacing w:before="112"/>
        <w:rPr>
          <w:b/>
          <w:sz w:val="22"/>
        </w:rPr>
      </w:pPr>
    </w:p>
    <w:p w14:paraId="6BA52078" w14:textId="77777777" w:rsidR="009B5568" w:rsidRDefault="00000000">
      <w:pPr>
        <w:spacing w:before="112"/>
      </w:pPr>
      <w:r>
        <w:rPr>
          <w:b/>
          <w:sz w:val="22"/>
        </w:rPr>
        <w:lastRenderedPageBreak/>
        <w:t>Professional Information</w:t>
      </w:r>
    </w:p>
    <w:p w14:paraId="38DB846B" w14:textId="77777777" w:rsidR="009B5568" w:rsidRDefault="00000000">
      <w:r>
        <w:rPr>
          <w:b/>
        </w:rPr>
        <w:t>Current Employment</w:t>
      </w:r>
    </w:p>
    <w:p w14:paraId="5873DB34" w14:textId="77777777" w:rsidR="009B5568" w:rsidRDefault="00000000">
      <w:pPr>
        <w:tabs>
          <w:tab w:val="left" w:pos="1347"/>
          <w:tab w:val="left" w:pos="5980"/>
          <w:tab w:val="left" w:pos="7632"/>
        </w:tabs>
        <w:spacing w:before="21"/>
      </w:pPr>
      <w:r>
        <w:t>Institution Name {{employment.current.institution_name}}  Business Activity/Sector {{employment.current.business_sector}}</w:t>
      </w:r>
    </w:p>
    <w:p w14:paraId="6FAD4E07" w14:textId="77777777" w:rsidR="009B5568" w:rsidRDefault="00000000">
      <w:pPr>
        <w:tabs>
          <w:tab w:val="left" w:pos="749"/>
          <w:tab w:val="left" w:pos="1352"/>
          <w:tab w:val="left" w:pos="3092"/>
          <w:tab w:val="left" w:pos="3695"/>
          <w:tab w:val="left" w:pos="6774"/>
          <w:tab w:val="left" w:pos="7242"/>
          <w:tab w:val="left" w:pos="9050"/>
          <w:tab w:val="left" w:pos="9518"/>
        </w:tabs>
      </w:pPr>
      <w:r>
        <w:t>AddressBuilding {{employment.current.building}} Street {{employment.current.street}} Area {{employment.current.area}} City {{employment.current.city}}</w:t>
      </w:r>
    </w:p>
    <w:p w14:paraId="66975136" w14:textId="77777777" w:rsidR="009B5568" w:rsidRDefault="00000000">
      <w:pPr>
        <w:tabs>
          <w:tab w:val="left" w:pos="722"/>
          <w:tab w:val="left" w:pos="2496"/>
          <w:tab w:val="left" w:pos="4400"/>
          <w:tab w:val="left" w:pos="6887"/>
          <w:tab w:val="left" w:pos="7560"/>
        </w:tabs>
      </w:pPr>
      <w:r>
        <w:t>Country {{employment.current.country}} Institution deals with Bank {{employment.current.deals_with_bank}} Job Title {{employment.current.job_title}}</w:t>
      </w:r>
    </w:p>
    <w:p w14:paraId="56136965" w14:textId="77777777" w:rsidR="009B5568" w:rsidRDefault="00000000">
      <w:pPr>
        <w:tabs>
          <w:tab w:val="left" w:pos="1182"/>
          <w:tab w:val="left" w:pos="2101"/>
          <w:tab w:val="left" w:pos="3218"/>
          <w:tab w:val="left" w:pos="4137"/>
          <w:tab w:val="left" w:pos="5188"/>
          <w:tab w:val="left" w:pos="6238"/>
          <w:tab w:val="left" w:pos="7551"/>
          <w:tab w:val="left" w:pos="8137"/>
          <w:tab w:val="left" w:pos="8835"/>
          <w:tab w:val="left" w:pos="10234"/>
          <w:tab w:val="left" w:pos="10276"/>
          <w:tab w:val="left" w:pos="10576"/>
          <w:tab w:val="left" w:pos="10696"/>
          <w:tab w:val="left" w:pos="10996"/>
          <w:tab w:val="left" w:pos="11116"/>
        </w:tabs>
        <w:rPr>
          <w:sz w:val="15"/>
          <w:szCs w:val="15"/>
        </w:rPr>
      </w:pPr>
      <w:r>
        <w:t>Monthly Income {{employment.current.monthly_income}} Income Currency {{employment.current.income_currency}} Frequency/Year {{employment.current.frequency_per_year}} Salary Payment Day {{employment.current.salary_payment_day}} (of every month) Employment Date {{employment.current.employment_date_day}}/{{employment.current.employment_date_month}}/{{employment.current.employment_date_year}}</w:t>
      </w:r>
      <w:r>
        <w:rPr>
          <w:rFonts w:ascii="Arial" w:hAnsi="Arial"/>
          <w:sz w:val="15"/>
          <w:szCs w:val="15"/>
        </w:rPr>
        <w:t>{{employment.current.employment_date_extra}}</w:t>
      </w:r>
    </w:p>
    <w:p w14:paraId="41BF2D4B" w14:textId="77777777" w:rsidR="009B5568" w:rsidRDefault="00000000">
      <w:pPr>
        <w:tabs>
          <w:tab w:val="left" w:pos="797"/>
          <w:tab w:val="left" w:pos="1864"/>
          <w:tab w:val="left" w:pos="4263"/>
          <w:tab w:val="left" w:pos="5980"/>
          <w:tab w:val="left" w:pos="7314"/>
        </w:tabs>
        <w:rPr>
          <w:sz w:val="15"/>
          <w:szCs w:val="15"/>
        </w:rPr>
      </w:pPr>
      <w:r>
        <w:rPr>
          <w:sz w:val="15"/>
          <w:szCs w:val="15"/>
        </w:rPr>
        <w:t xml:space="preserve">(Jan2025) NSSF Nb. {{employment.current.nssf_nb}} Company’s Commercial Register Nb. {{employment.current.commercial_register_nb}} Employer’s Phone Nb. </w:t>
      </w:r>
      <w:r>
        <w:rPr>
          <w:rFonts w:ascii="Arial" w:hAnsi="Arial"/>
          <w:sz w:val="15"/>
          <w:szCs w:val="15"/>
        </w:rPr>
        <w:t>{{employment.current.employer_phone}}</w:t>
      </w:r>
    </w:p>
    <w:p w14:paraId="5E397BC6" w14:textId="77777777" w:rsidR="009B5568" w:rsidRDefault="00000000">
      <w:pPr>
        <w:tabs>
          <w:tab w:val="left" w:pos="2011"/>
          <w:tab w:val="left" w:pos="3143"/>
          <w:tab w:val="left" w:pos="5980"/>
          <w:tab w:val="left" w:pos="6535"/>
        </w:tabs>
        <w:rPr>
          <w:sz w:val="15"/>
          <w:szCs w:val="15"/>
        </w:rPr>
      </w:pPr>
      <w:r>
        <w:rPr>
          <w:b/>
          <w:sz w:val="15"/>
          <w:szCs w:val="15"/>
        </w:rPr>
        <w:t>For Self-Employed</w:t>
      </w:r>
      <w:r>
        <w:rPr>
          <w:sz w:val="15"/>
          <w:szCs w:val="15"/>
        </w:rPr>
        <w:tab/>
      </w:r>
      <w:r>
        <w:rPr>
          <w:sz w:val="15"/>
          <w:szCs w:val="15"/>
        </w:rPr>
        <w:br/>
        <w:t>Institution Name {{employment.self_employed.institution_name}} Address {{employment.self_employed.address}}</w:t>
      </w:r>
    </w:p>
    <w:p w14:paraId="5E4E397D" w14:textId="77777777" w:rsidR="009B5568" w:rsidRDefault="00000000">
      <w:pPr>
        <w:tabs>
          <w:tab w:val="left" w:pos="1394"/>
          <w:tab w:val="left" w:pos="1416"/>
          <w:tab w:val="left" w:pos="1720"/>
          <w:tab w:val="left" w:pos="1842"/>
          <w:tab w:val="left" w:pos="2147"/>
          <w:tab w:val="left" w:pos="2269"/>
          <w:tab w:val="left" w:pos="3157"/>
          <w:tab w:val="left" w:pos="4015"/>
          <w:tab w:val="left" w:pos="5980"/>
          <w:tab w:val="left" w:pos="7294"/>
        </w:tabs>
        <w:rPr>
          <w:sz w:val="15"/>
          <w:szCs w:val="15"/>
        </w:rPr>
      </w:pPr>
      <w:r>
        <w:rPr>
          <w:sz w:val="15"/>
          <w:szCs w:val="15"/>
        </w:rPr>
        <w:t>Business Start Date {{employment.self_employed.business_start_date_day}}/{{employment.self_employed.business_start_date_month}}/{{employment.self_employed.business_start_date_year}}</w:t>
      </w:r>
      <w:r>
        <w:rPr>
          <w:rFonts w:ascii="Arial" w:hAnsi="Arial"/>
          <w:sz w:val="15"/>
          <w:szCs w:val="15"/>
        </w:rPr>
        <w:t>{{employment.self_employed.business_start_date_extra}}</w:t>
      </w:r>
      <w:r>
        <w:rPr>
          <w:sz w:val="15"/>
          <w:szCs w:val="15"/>
        </w:rPr>
        <w:tab/>
      </w:r>
      <w:r>
        <w:rPr>
          <w:sz w:val="15"/>
          <w:szCs w:val="15"/>
        </w:rPr>
        <w:br/>
        <w:t xml:space="preserve">Register Nb. {{employment.self_employed.register_nb}} Institution Phone Nb. </w:t>
      </w:r>
      <w:r>
        <w:rPr>
          <w:rFonts w:ascii="Arial" w:hAnsi="Arial"/>
          <w:sz w:val="15"/>
          <w:szCs w:val="15"/>
        </w:rPr>
        <w:t>{{employment.self_employed.phone_nb}}</w:t>
      </w:r>
    </w:p>
    <w:p w14:paraId="7A005316" w14:textId="77777777" w:rsidR="009B5568" w:rsidRDefault="00000000">
      <w:pPr>
        <w:tabs>
          <w:tab w:val="left" w:pos="2011"/>
          <w:tab w:val="left" w:pos="3143"/>
          <w:tab w:val="left" w:pos="5980"/>
          <w:tab w:val="left" w:pos="6535"/>
        </w:tabs>
        <w:rPr>
          <w:sz w:val="15"/>
          <w:szCs w:val="15"/>
        </w:rPr>
      </w:pPr>
      <w:r>
        <w:rPr>
          <w:b/>
          <w:sz w:val="15"/>
          <w:szCs w:val="15"/>
        </w:rPr>
        <w:t>Previous Employment</w:t>
      </w:r>
      <w:r>
        <w:rPr>
          <w:sz w:val="15"/>
          <w:szCs w:val="15"/>
        </w:rPr>
        <w:tab/>
      </w:r>
      <w:r>
        <w:rPr>
          <w:sz w:val="15"/>
          <w:szCs w:val="15"/>
        </w:rPr>
        <w:br/>
        <w:t>Institution Name {{employment.previous.institution_name}} Address {{employment.previous.address}}</w:t>
      </w:r>
    </w:p>
    <w:p w14:paraId="79807BA8" w14:textId="77777777" w:rsidR="009B5568" w:rsidRDefault="00000000">
      <w:pPr>
        <w:tabs>
          <w:tab w:val="left" w:pos="847"/>
          <w:tab w:val="left" w:pos="3709"/>
          <w:tab w:val="left" w:pos="4944"/>
          <w:tab w:val="left" w:pos="5980"/>
          <w:tab w:val="left" w:pos="7314"/>
        </w:tabs>
        <w:rPr>
          <w:sz w:val="15"/>
          <w:szCs w:val="15"/>
        </w:rPr>
      </w:pPr>
      <w:r>
        <w:rPr>
          <w:sz w:val="15"/>
          <w:szCs w:val="15"/>
        </w:rPr>
        <w:t>Job Title {{employment.previous.job_title}} Years of Service {{employment.previous.years_of_service}} Employer’s Phone Nb.</w:t>
      </w:r>
      <w:r>
        <w:rPr>
          <w:rFonts w:ascii="Arial" w:hAnsi="Arial"/>
          <w:sz w:val="15"/>
          <w:szCs w:val="15"/>
        </w:rPr>
        <w:t>{{employment.previous.employer_phone}}</w:t>
      </w:r>
    </w:p>
    <w:p w14:paraId="5114E839" w14:textId="77777777" w:rsidR="009B5568" w:rsidRDefault="00000000">
      <w:pPr>
        <w:tabs>
          <w:tab w:val="left" w:pos="1709"/>
        </w:tabs>
        <w:spacing w:before="72"/>
        <w:rPr>
          <w:sz w:val="15"/>
          <w:szCs w:val="15"/>
        </w:rPr>
      </w:pPr>
      <w:r>
        <w:rPr>
          <w:b/>
          <w:sz w:val="15"/>
          <w:szCs w:val="15"/>
        </w:rPr>
        <w:t xml:space="preserve">Applicant’s Signature </w:t>
      </w:r>
      <w:r>
        <w:rPr>
          <w:sz w:val="15"/>
          <w:szCs w:val="15"/>
        </w:rPr>
        <w:t>{{applicant.signature}}</w:t>
      </w:r>
    </w:p>
    <w:p w14:paraId="2A1DA6DA" w14:textId="77777777" w:rsidR="009B5568" w:rsidRDefault="00000000">
      <w:pPr>
        <w:tabs>
          <w:tab w:val="left" w:pos="292"/>
          <w:tab w:val="left" w:pos="3939"/>
          <w:tab w:val="left" w:pos="3997"/>
          <w:tab w:val="left" w:pos="7794"/>
          <w:tab w:val="left" w:pos="7851"/>
        </w:tabs>
        <w:spacing w:before="24"/>
        <w:rPr>
          <w:sz w:val="15"/>
          <w:szCs w:val="15"/>
        </w:rPr>
      </w:pPr>
      <w:r>
        <w:rPr>
          <w:sz w:val="15"/>
          <w:szCs w:val="15"/>
        </w:rPr>
        <w:t>Company Employed - Self-Employed - Unemployed - Retired - Student</w:t>
      </w:r>
      <w:r>
        <w:rPr>
          <w:sz w:val="15"/>
          <w:szCs w:val="15"/>
        </w:rPr>
        <w:tab/>
      </w:r>
      <w:r>
        <w:rPr>
          <w:sz w:val="15"/>
          <w:szCs w:val="15"/>
        </w:rPr>
        <w:br/>
        <w:t>Home - Car - Appliances - Furniture - Home Improvement - Guarantee - Other</w:t>
      </w:r>
      <w:r>
        <w:rPr>
          <w:sz w:val="15"/>
          <w:szCs w:val="15"/>
        </w:rPr>
        <w:tab/>
      </w:r>
      <w:r>
        <w:rPr>
          <w:sz w:val="15"/>
          <w:szCs w:val="15"/>
        </w:rPr>
        <w:br/>
        <w:t>Private School - Public School - Private University - Public University - Independent - Preschool</w:t>
      </w:r>
    </w:p>
    <w:p w14:paraId="4E96D25C" w14:textId="77777777" w:rsidR="009B5568" w:rsidRDefault="009B5568">
      <w:pPr>
        <w:rPr>
          <w:b/>
          <w:sz w:val="22"/>
        </w:rPr>
      </w:pPr>
    </w:p>
    <w:p w14:paraId="0B10F31C" w14:textId="77777777" w:rsidR="009B5568" w:rsidRDefault="009B5568">
      <w:pPr>
        <w:rPr>
          <w:b/>
          <w:sz w:val="22"/>
        </w:rPr>
      </w:pPr>
    </w:p>
    <w:p w14:paraId="244B2AED" w14:textId="77777777" w:rsidR="009B5568" w:rsidRDefault="00000000">
      <w:r>
        <w:rPr>
          <w:b/>
          <w:sz w:val="22"/>
        </w:rPr>
        <w:t>Financial Information</w:t>
      </w:r>
    </w:p>
    <w:p w14:paraId="72BA90F3" w14:textId="77777777" w:rsidR="009B5568" w:rsidRDefault="00000000">
      <w:r>
        <w:rPr>
          <w:b/>
        </w:rPr>
        <w:t>Other Proven Income</w:t>
      </w:r>
    </w:p>
    <w:p w14:paraId="7A57A5B9" w14:textId="77777777" w:rsidR="009B5568" w:rsidRDefault="009B5568">
      <w:pPr>
        <w:spacing w:before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2895"/>
        <w:gridCol w:w="2895"/>
        <w:gridCol w:w="2947"/>
      </w:tblGrid>
      <w:tr w:rsidR="009B5568" w14:paraId="420786BC" w14:textId="77777777">
        <w:tc>
          <w:tcPr>
            <w:tcW w:w="2895" w:type="dxa"/>
            <w:vAlign w:val="center"/>
          </w:tcPr>
          <w:p w14:paraId="0F7D9655" w14:textId="77777777" w:rsidR="009B5568" w:rsidRDefault="00000000">
            <w:pPr>
              <w:spacing w:before="20" w:after="20"/>
            </w:pPr>
            <w:r>
              <w:rPr>
                <w:b/>
              </w:rPr>
              <w:t>Type of Income</w:t>
            </w:r>
          </w:p>
        </w:tc>
        <w:tc>
          <w:tcPr>
            <w:tcW w:w="2895" w:type="dxa"/>
            <w:vAlign w:val="center"/>
          </w:tcPr>
          <w:p w14:paraId="5FFCF28D" w14:textId="77777777" w:rsidR="009B5568" w:rsidRDefault="00000000">
            <w:pPr>
              <w:spacing w:before="20" w:after="20"/>
            </w:pPr>
            <w:r>
              <w:rPr>
                <w:b/>
              </w:rPr>
              <w:t>Monthly Amount</w:t>
            </w:r>
          </w:p>
        </w:tc>
        <w:tc>
          <w:tcPr>
            <w:tcW w:w="2895" w:type="dxa"/>
            <w:vAlign w:val="center"/>
          </w:tcPr>
          <w:p w14:paraId="05F1E37E" w14:textId="77777777" w:rsidR="009B5568" w:rsidRDefault="00000000">
            <w:pPr>
              <w:spacing w:before="20" w:after="20"/>
            </w:pPr>
            <w:r>
              <w:rPr>
                <w:b/>
              </w:rPr>
              <w:t>Fresh USD</w:t>
            </w:r>
          </w:p>
        </w:tc>
        <w:tc>
          <w:tcPr>
            <w:tcW w:w="2895" w:type="dxa"/>
            <w:vAlign w:val="center"/>
          </w:tcPr>
          <w:p w14:paraId="2BB10B34" w14:textId="77777777" w:rsidR="009B5568" w:rsidRDefault="00000000">
            <w:pPr>
              <w:spacing w:before="20" w:after="20"/>
            </w:pPr>
            <w:r>
              <w:rPr>
                <w:b/>
              </w:rPr>
              <w:t>Source Description</w:t>
            </w:r>
          </w:p>
        </w:tc>
      </w:tr>
      <w:tr w:rsidR="009B5568" w14:paraId="6C319834" w14:textId="77777777">
        <w:tc>
          <w:tcPr>
            <w:tcW w:w="2895" w:type="dxa"/>
            <w:vAlign w:val="center"/>
          </w:tcPr>
          <w:p w14:paraId="35C8A0A8" w14:textId="77777777" w:rsidR="009B5568" w:rsidRDefault="00000000">
            <w:pPr>
              <w:spacing w:before="20" w:after="20"/>
            </w:pPr>
            <w:r>
              <w:t>{{other_proven_income[0].type_of_income}}</w:t>
            </w:r>
          </w:p>
        </w:tc>
        <w:tc>
          <w:tcPr>
            <w:tcW w:w="2895" w:type="dxa"/>
            <w:vAlign w:val="center"/>
          </w:tcPr>
          <w:p w14:paraId="6CC81602" w14:textId="77777777" w:rsidR="009B5568" w:rsidRDefault="00000000">
            <w:pPr>
              <w:spacing w:before="20" w:after="20"/>
            </w:pPr>
            <w:r>
              <w:t>{{other_proven_income[0].monthly_amount}}</w:t>
            </w:r>
          </w:p>
        </w:tc>
        <w:tc>
          <w:tcPr>
            <w:tcW w:w="2895" w:type="dxa"/>
            <w:vAlign w:val="center"/>
          </w:tcPr>
          <w:p w14:paraId="530147C8" w14:textId="77777777" w:rsidR="009B5568" w:rsidRDefault="00000000">
            <w:pPr>
              <w:spacing w:before="20" w:after="20"/>
            </w:pPr>
            <w:r>
              <w:t>{{other_proven_income[0].fresh_usd}}</w:t>
            </w:r>
          </w:p>
        </w:tc>
        <w:tc>
          <w:tcPr>
            <w:tcW w:w="2895" w:type="dxa"/>
            <w:vAlign w:val="center"/>
          </w:tcPr>
          <w:p w14:paraId="732BA3A3" w14:textId="77777777" w:rsidR="009B5568" w:rsidRDefault="00000000">
            <w:pPr>
              <w:spacing w:before="20" w:after="20"/>
            </w:pPr>
            <w:r>
              <w:t>{{other_proven_income[0].source_description}}</w:t>
            </w:r>
          </w:p>
        </w:tc>
      </w:tr>
      <w:tr w:rsidR="009B5568" w14:paraId="51FF3642" w14:textId="77777777">
        <w:tc>
          <w:tcPr>
            <w:tcW w:w="2895" w:type="dxa"/>
            <w:vAlign w:val="center"/>
          </w:tcPr>
          <w:p w14:paraId="45A8E39F" w14:textId="77777777" w:rsidR="009B5568" w:rsidRDefault="00000000">
            <w:pPr>
              <w:spacing w:before="20" w:after="20"/>
            </w:pPr>
            <w:r>
              <w:t>{{other_proven_income[1].type_of_income}}</w:t>
            </w:r>
          </w:p>
        </w:tc>
        <w:tc>
          <w:tcPr>
            <w:tcW w:w="2895" w:type="dxa"/>
            <w:vAlign w:val="center"/>
          </w:tcPr>
          <w:p w14:paraId="7B3137C7" w14:textId="77777777" w:rsidR="009B5568" w:rsidRDefault="00000000">
            <w:pPr>
              <w:spacing w:before="20" w:after="20"/>
            </w:pPr>
            <w:r>
              <w:t>{{other_proven_income[1].monthly_amount}}</w:t>
            </w:r>
          </w:p>
        </w:tc>
        <w:tc>
          <w:tcPr>
            <w:tcW w:w="2895" w:type="dxa"/>
            <w:vAlign w:val="center"/>
          </w:tcPr>
          <w:p w14:paraId="2A35D883" w14:textId="77777777" w:rsidR="009B5568" w:rsidRDefault="00000000">
            <w:pPr>
              <w:spacing w:before="20" w:after="20"/>
            </w:pPr>
            <w:r>
              <w:t>{{other_proven_income[1].fresh_usd}}</w:t>
            </w:r>
          </w:p>
        </w:tc>
        <w:tc>
          <w:tcPr>
            <w:tcW w:w="2895" w:type="dxa"/>
            <w:vAlign w:val="center"/>
          </w:tcPr>
          <w:p w14:paraId="6EBFDFF2" w14:textId="77777777" w:rsidR="009B5568" w:rsidRDefault="00000000">
            <w:pPr>
              <w:spacing w:before="20" w:after="20"/>
            </w:pPr>
            <w:r>
              <w:t>{{other_proven_income[1].source_description}}</w:t>
            </w:r>
          </w:p>
        </w:tc>
      </w:tr>
      <w:tr w:rsidR="009B5568" w14:paraId="1EAFB492" w14:textId="77777777">
        <w:tc>
          <w:tcPr>
            <w:tcW w:w="2895" w:type="dxa"/>
            <w:vAlign w:val="center"/>
          </w:tcPr>
          <w:p w14:paraId="46D158D2" w14:textId="77777777" w:rsidR="009B5568" w:rsidRDefault="00000000">
            <w:pPr>
              <w:spacing w:before="20" w:after="20"/>
            </w:pPr>
            <w:r>
              <w:t>{{other_proven_income[2].type_of_income}}</w:t>
            </w:r>
          </w:p>
        </w:tc>
        <w:tc>
          <w:tcPr>
            <w:tcW w:w="2895" w:type="dxa"/>
            <w:vAlign w:val="center"/>
          </w:tcPr>
          <w:p w14:paraId="684937C5" w14:textId="77777777" w:rsidR="009B5568" w:rsidRDefault="00000000">
            <w:pPr>
              <w:spacing w:before="20" w:after="20"/>
            </w:pPr>
            <w:r>
              <w:t>{{other_proven_income[2].monthly_amount}}</w:t>
            </w:r>
          </w:p>
        </w:tc>
        <w:tc>
          <w:tcPr>
            <w:tcW w:w="2895" w:type="dxa"/>
            <w:vAlign w:val="center"/>
          </w:tcPr>
          <w:p w14:paraId="5BED6558" w14:textId="77777777" w:rsidR="009B5568" w:rsidRDefault="00000000">
            <w:pPr>
              <w:spacing w:before="20" w:after="20"/>
            </w:pPr>
            <w:r>
              <w:t>{{other_proven_income[2].fresh_usd}}</w:t>
            </w:r>
          </w:p>
        </w:tc>
        <w:tc>
          <w:tcPr>
            <w:tcW w:w="2895" w:type="dxa"/>
            <w:vAlign w:val="center"/>
          </w:tcPr>
          <w:p w14:paraId="3D55C692" w14:textId="77777777" w:rsidR="009B5568" w:rsidRDefault="00000000">
            <w:pPr>
              <w:spacing w:before="20" w:after="20"/>
            </w:pPr>
            <w:r>
              <w:t>{{other_proven_income[2].source_description}}</w:t>
            </w:r>
          </w:p>
        </w:tc>
      </w:tr>
    </w:tbl>
    <w:p w14:paraId="55AEFD3C" w14:textId="77777777" w:rsidR="009B5568" w:rsidRDefault="009B5568">
      <w:pPr>
        <w:spacing w:after="20"/>
      </w:pPr>
    </w:p>
    <w:p w14:paraId="3535C97A" w14:textId="39DCD25B" w:rsidR="009B5568" w:rsidRDefault="00925205">
      <w:pPr>
        <w:tabs>
          <w:tab w:val="left" w:pos="585"/>
          <w:tab w:val="left" w:pos="6433"/>
          <w:tab w:val="left" w:pos="8099"/>
        </w:tabs>
      </w:pPr>
      <w:sdt>
        <w:sdtPr>
          <w:alias w:val="{{test_emp}}"/>
          <w:tag w:val="{{test_emp}}"/>
          <w:id w:val="797025639"/>
          <w14:checkbox>
            <w14:checked w14:val="0"/>
            <w14:checkedState w14:val="2580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test date</w:t>
      </w:r>
    </w:p>
    <w:sectPr w:rsidR="009B5568">
      <w:pgSz w:w="11906" w:h="16838"/>
      <w:pgMar w:top="660" w:right="238" w:bottom="186" w:left="8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58C8C" w14:textId="77777777" w:rsidR="002B23B6" w:rsidRDefault="002B23B6">
      <w:r>
        <w:separator/>
      </w:r>
    </w:p>
  </w:endnote>
  <w:endnote w:type="continuationSeparator" w:id="0">
    <w:p w14:paraId="264C07F5" w14:textId="77777777" w:rsidR="002B23B6" w:rsidRDefault="002B2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40B91" w14:textId="77777777" w:rsidR="002B23B6" w:rsidRDefault="002B23B6">
      <w:r>
        <w:separator/>
      </w:r>
    </w:p>
  </w:footnote>
  <w:footnote w:type="continuationSeparator" w:id="0">
    <w:p w14:paraId="46984B3B" w14:textId="77777777" w:rsidR="002B23B6" w:rsidRDefault="002B2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90679303">
    <w:abstractNumId w:val="5"/>
  </w:num>
  <w:num w:numId="2" w16cid:durableId="1094016963">
    <w:abstractNumId w:val="3"/>
  </w:num>
  <w:num w:numId="3" w16cid:durableId="1819107898">
    <w:abstractNumId w:val="2"/>
  </w:num>
  <w:num w:numId="4" w16cid:durableId="146827009">
    <w:abstractNumId w:val="4"/>
  </w:num>
  <w:num w:numId="5" w16cid:durableId="1456369346">
    <w:abstractNumId w:val="1"/>
  </w:num>
  <w:num w:numId="6" w16cid:durableId="117430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3B6"/>
    <w:rsid w:val="00326F90"/>
    <w:rsid w:val="00925205"/>
    <w:rsid w:val="009B5568"/>
    <w:rsid w:val="009D02DE"/>
    <w:rsid w:val="00AA1D8D"/>
    <w:rsid w:val="00B47730"/>
    <w:rsid w:val="00CB0664"/>
    <w:rsid w:val="00FC693F"/>
    <w:rsid w:val="39BB0174"/>
    <w:rsid w:val="5FAB71AB"/>
    <w:rsid w:val="6FC912D5"/>
    <w:rsid w:val="76985F99"/>
    <w:rsid w:val="76D7550C"/>
    <w:rsid w:val="7DBE2FF5"/>
    <w:rsid w:val="7F390285"/>
    <w:rsid w:val="7F53664E"/>
    <w:rsid w:val="7FB31FC3"/>
    <w:rsid w:val="B3EF7DAD"/>
    <w:rsid w:val="DBDBF086"/>
    <w:rsid w:val="FDFFEE1C"/>
    <w:rsid w:val="FEF5BC37"/>
    <w:rsid w:val="FFEEA37D"/>
    <w:rsid w:val="FFF4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0A8C2"/>
  <w14:defaultImageDpi w14:val="330"/>
  <w15:docId w15:val="{3EBD7CEC-ECF4-4DAC-BDDD-000DF174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1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unhideWhenUsed/>
    <w:rsid w:val="009252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Ahmed Abdelrhman</cp:lastModifiedBy>
  <cp:revision>2</cp:revision>
  <dcterms:created xsi:type="dcterms:W3CDTF">2013-12-24T05:15:00Z</dcterms:created>
  <dcterms:modified xsi:type="dcterms:W3CDTF">2026-05-22T11:16:00Z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